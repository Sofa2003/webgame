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473DD34D" w14:textId="77777777" w:rsidR="00DA5125" w:rsidRPr="00F21E31" w:rsidRDefault="003F13FE" w:rsidP="00C14664">
      <w:pPr>
        <w:spacing w:line="276" w:lineRule="auto"/>
        <w:jc w:val="center"/>
        <w:rPr>
          <w:rFonts w:cs="Times New Roman"/>
          <w:bCs/>
        </w:rPr>
      </w:pPr>
      <w:r w:rsidRPr="00F21E31">
        <w:rPr>
          <w:rFonts w:cs="Times New Roman"/>
          <w:bCs/>
        </w:rPr>
        <w:t>Министерство образования Новосибирской области</w:t>
      </w:r>
    </w:p>
    <w:p w14:paraId="29E00DE3" w14:textId="77777777" w:rsidR="00DA5125" w:rsidRPr="00F21E31" w:rsidRDefault="003F13FE" w:rsidP="00C14664">
      <w:pPr>
        <w:spacing w:line="276" w:lineRule="auto"/>
        <w:jc w:val="center"/>
        <w:rPr>
          <w:rFonts w:cs="Times New Roman"/>
          <w:bCs/>
        </w:rPr>
      </w:pPr>
      <w:r w:rsidRPr="00F21E31">
        <w:rPr>
          <w:rFonts w:cs="Times New Roman"/>
        </w:rPr>
        <w:t xml:space="preserve">ГБПОУ НСО «Новосибирский авиационный технический колледж имени Б.С. </w:t>
      </w:r>
      <w:proofErr w:type="spellStart"/>
      <w:r w:rsidRPr="00F21E31">
        <w:rPr>
          <w:rFonts w:cs="Times New Roman"/>
        </w:rPr>
        <w:t>Галущака</w:t>
      </w:r>
      <w:proofErr w:type="spellEnd"/>
      <w:r w:rsidRPr="00F21E31">
        <w:rPr>
          <w:rFonts w:cs="Times New Roman"/>
        </w:rPr>
        <w:t>»</w:t>
      </w:r>
    </w:p>
    <w:p w14:paraId="138179EF" w14:textId="77777777" w:rsidR="00DA5125" w:rsidRPr="00F21E31" w:rsidRDefault="00DA5125" w:rsidP="00C14664">
      <w:pPr>
        <w:rPr>
          <w:rFonts w:cs="Times New Roman"/>
        </w:rPr>
      </w:pPr>
    </w:p>
    <w:p w14:paraId="692F8FB4" w14:textId="77777777" w:rsidR="00DA5125" w:rsidRPr="00F21E31" w:rsidRDefault="00DA5125" w:rsidP="00C14664">
      <w:pPr>
        <w:rPr>
          <w:rFonts w:cs="Times New Roman"/>
        </w:rPr>
      </w:pPr>
    </w:p>
    <w:p w14:paraId="60A8C9F9" w14:textId="77777777" w:rsidR="00DA5125" w:rsidRPr="00F21E31" w:rsidRDefault="00DA5125" w:rsidP="00C14664">
      <w:pPr>
        <w:rPr>
          <w:rFonts w:cs="Times New Roman"/>
        </w:rPr>
      </w:pPr>
    </w:p>
    <w:p w14:paraId="465950A4" w14:textId="77777777" w:rsidR="00DA5125" w:rsidRPr="00F21E31" w:rsidRDefault="00DA5125" w:rsidP="00C14664">
      <w:pPr>
        <w:rPr>
          <w:rFonts w:cs="Times New Roman"/>
        </w:rPr>
      </w:pPr>
    </w:p>
    <w:p w14:paraId="6B776EBB" w14:textId="77777777" w:rsidR="00DA5125" w:rsidRPr="00F21E31" w:rsidRDefault="00DA5125" w:rsidP="00C14664">
      <w:pPr>
        <w:rPr>
          <w:rFonts w:cs="Times New Roman"/>
        </w:rPr>
      </w:pPr>
    </w:p>
    <w:p w14:paraId="5FDFDCE4" w14:textId="77777777" w:rsidR="00DA5125" w:rsidRPr="00F21E31" w:rsidRDefault="00DA5125" w:rsidP="00C14664">
      <w:pPr>
        <w:rPr>
          <w:rFonts w:cs="Times New Roman"/>
        </w:rPr>
      </w:pPr>
    </w:p>
    <w:p w14:paraId="2A29F278" w14:textId="77777777" w:rsidR="00DA5125" w:rsidRPr="00F21E31" w:rsidRDefault="003F13FE" w:rsidP="00C14664">
      <w:pPr>
        <w:pStyle w:val="afff4"/>
        <w:jc w:val="center"/>
        <w:rPr>
          <w:rFonts w:cs="Times New Roman"/>
          <w:b/>
          <w:sz w:val="28"/>
          <w:szCs w:val="28"/>
        </w:rPr>
      </w:pPr>
      <w:r w:rsidRPr="00F21E31">
        <w:rPr>
          <w:rFonts w:cs="Times New Roman"/>
          <w:b/>
          <w:sz w:val="28"/>
          <w:szCs w:val="28"/>
        </w:rPr>
        <w:t xml:space="preserve">Руководство программиста </w:t>
      </w:r>
    </w:p>
    <w:p w14:paraId="26479EB1" w14:textId="318B3E46" w:rsidR="00DA5125" w:rsidRPr="00F21E31" w:rsidRDefault="003F13FE" w:rsidP="00C14664">
      <w:pPr>
        <w:pStyle w:val="afff4"/>
        <w:jc w:val="center"/>
        <w:rPr>
          <w:rFonts w:cs="Times New Roman"/>
          <w:b/>
          <w:sz w:val="28"/>
          <w:szCs w:val="28"/>
        </w:rPr>
      </w:pPr>
      <w:r w:rsidRPr="00F21E31">
        <w:rPr>
          <w:rFonts w:cs="Times New Roman"/>
          <w:b/>
          <w:sz w:val="28"/>
          <w:szCs w:val="28"/>
        </w:rPr>
        <w:t xml:space="preserve">Тема: </w:t>
      </w:r>
      <w:r w:rsidR="00FB3985">
        <w:rPr>
          <w:rFonts w:cs="Times New Roman"/>
          <w:b/>
          <w:sz w:val="28"/>
          <w:szCs w:val="28"/>
        </w:rPr>
        <w:t>Сайт для компьютерного клуба</w:t>
      </w:r>
    </w:p>
    <w:p w14:paraId="249FAF83" w14:textId="77777777" w:rsidR="00DA5125" w:rsidRPr="00F21E31" w:rsidRDefault="00DA5125" w:rsidP="00C14664">
      <w:pPr>
        <w:rPr>
          <w:rFonts w:cs="Times New Roman"/>
        </w:rPr>
      </w:pPr>
    </w:p>
    <w:p w14:paraId="1D1D0BCF" w14:textId="77777777" w:rsidR="00DA5125" w:rsidRPr="00F21E31" w:rsidRDefault="00DA5125" w:rsidP="00C14664">
      <w:pPr>
        <w:rPr>
          <w:rFonts w:cs="Times New Roman"/>
        </w:rPr>
      </w:pPr>
    </w:p>
    <w:p w14:paraId="7E5AC828" w14:textId="77777777" w:rsidR="00DA5125" w:rsidRPr="00F21E31" w:rsidRDefault="00DA5125" w:rsidP="00C14664">
      <w:pPr>
        <w:rPr>
          <w:rFonts w:cs="Times New Roman"/>
        </w:rPr>
      </w:pPr>
    </w:p>
    <w:p w14:paraId="7BBD9D11" w14:textId="77777777" w:rsidR="00DA5125" w:rsidRPr="00F21E31" w:rsidRDefault="00DA5125" w:rsidP="00C14664">
      <w:pPr>
        <w:rPr>
          <w:rFonts w:cs="Times New Roman"/>
          <w:b/>
        </w:rPr>
      </w:pPr>
    </w:p>
    <w:p w14:paraId="343F7CCD" w14:textId="77777777" w:rsidR="00DA5125" w:rsidRPr="00F21E31" w:rsidRDefault="00DA5125" w:rsidP="00C14664">
      <w:pPr>
        <w:rPr>
          <w:rFonts w:cs="Times New Roman"/>
          <w:b/>
        </w:rPr>
      </w:pPr>
    </w:p>
    <w:p w14:paraId="02A3A668" w14:textId="77777777" w:rsidR="00DA5125" w:rsidRPr="00F21E31" w:rsidRDefault="00DA5125" w:rsidP="00C14664">
      <w:pPr>
        <w:rPr>
          <w:rFonts w:cs="Times New Roman"/>
          <w:b/>
        </w:rPr>
      </w:pPr>
    </w:p>
    <w:p w14:paraId="5B33A6C4" w14:textId="77777777" w:rsidR="00DA5125" w:rsidRPr="00F21E31" w:rsidRDefault="00DA5125" w:rsidP="00C14664">
      <w:pPr>
        <w:rPr>
          <w:rFonts w:cs="Times New Roman"/>
          <w:b/>
        </w:rPr>
      </w:pPr>
    </w:p>
    <w:p w14:paraId="679195E1" w14:textId="77777777" w:rsidR="00DA5125" w:rsidRPr="00F21E31" w:rsidRDefault="00DA5125" w:rsidP="00C14664">
      <w:pPr>
        <w:rPr>
          <w:rFonts w:cs="Times New Roman"/>
          <w:b/>
        </w:rPr>
      </w:pPr>
    </w:p>
    <w:p w14:paraId="572FC010" w14:textId="661869DF" w:rsidR="00DA5125" w:rsidRPr="00F21E31" w:rsidRDefault="003F13FE" w:rsidP="00C14664">
      <w:pPr>
        <w:jc w:val="right"/>
        <w:rPr>
          <w:rFonts w:cs="Times New Roman"/>
          <w:bCs/>
        </w:rPr>
      </w:pPr>
      <w:r w:rsidRPr="00F21E31">
        <w:rPr>
          <w:rFonts w:cs="Times New Roman"/>
          <w:bCs/>
        </w:rPr>
        <w:t xml:space="preserve">Выполнил: </w:t>
      </w:r>
      <w:r w:rsidR="00FB3985">
        <w:rPr>
          <w:rFonts w:cs="Times New Roman"/>
          <w:bCs/>
        </w:rPr>
        <w:t>Боровкова С</w:t>
      </w:r>
      <w:r w:rsidRPr="00F21E31">
        <w:rPr>
          <w:rFonts w:cs="Times New Roman"/>
          <w:bCs/>
        </w:rPr>
        <w:t>.В.</w:t>
      </w:r>
    </w:p>
    <w:p w14:paraId="5DE81228" w14:textId="77777777" w:rsidR="00DA5125" w:rsidRPr="00F21E31" w:rsidRDefault="003F13FE" w:rsidP="00C14664">
      <w:pPr>
        <w:jc w:val="right"/>
        <w:rPr>
          <w:rFonts w:cs="Times New Roman"/>
          <w:bCs/>
        </w:rPr>
      </w:pPr>
      <w:r w:rsidRPr="00F21E31">
        <w:rPr>
          <w:rFonts w:cs="Times New Roman"/>
          <w:bCs/>
        </w:rPr>
        <w:t>Группа: ПР-22.106</w:t>
      </w:r>
      <w:r w:rsidRPr="00F21E31">
        <w:rPr>
          <w:rFonts w:cs="Times New Roman"/>
          <w:bCs/>
        </w:rPr>
        <w:br/>
        <w:t>Проверил: Козлов М.Д.</w:t>
      </w:r>
    </w:p>
    <w:p w14:paraId="2B0D7B66" w14:textId="77777777" w:rsidR="00DA5125" w:rsidRPr="00F21E31" w:rsidRDefault="00DA5125" w:rsidP="00C14664">
      <w:pPr>
        <w:jc w:val="right"/>
        <w:rPr>
          <w:rFonts w:cs="Times New Roman"/>
          <w:b/>
        </w:rPr>
      </w:pPr>
    </w:p>
    <w:p w14:paraId="3F43BCFD" w14:textId="77777777" w:rsidR="00DA5125" w:rsidRPr="00F21E31" w:rsidRDefault="00DA5125" w:rsidP="00C14664">
      <w:pPr>
        <w:jc w:val="right"/>
        <w:rPr>
          <w:rFonts w:cs="Times New Roman"/>
          <w:b/>
        </w:rPr>
      </w:pPr>
    </w:p>
    <w:p w14:paraId="24B613F2" w14:textId="77777777" w:rsidR="00DA5125" w:rsidRPr="00F21E31" w:rsidRDefault="00DA5125" w:rsidP="00C14664">
      <w:pPr>
        <w:jc w:val="right"/>
        <w:rPr>
          <w:rFonts w:cs="Times New Roman"/>
          <w:b/>
        </w:rPr>
      </w:pPr>
    </w:p>
    <w:p w14:paraId="7828032D" w14:textId="77777777" w:rsidR="00DA5125" w:rsidRPr="00F21E31" w:rsidRDefault="00DA5125" w:rsidP="00C14664">
      <w:pPr>
        <w:rPr>
          <w:rFonts w:cs="Times New Roman"/>
          <w:b/>
        </w:rPr>
      </w:pPr>
    </w:p>
    <w:p w14:paraId="320ED481" w14:textId="77777777" w:rsidR="00DA5125" w:rsidRPr="00F21E31" w:rsidRDefault="00DA5125" w:rsidP="00C14664">
      <w:pPr>
        <w:jc w:val="right"/>
        <w:rPr>
          <w:rFonts w:cs="Times New Roman"/>
          <w:b/>
        </w:rPr>
      </w:pPr>
    </w:p>
    <w:p w14:paraId="7DFB15C7" w14:textId="77777777" w:rsidR="00DA5125" w:rsidRPr="00F21E31" w:rsidRDefault="00DA5125" w:rsidP="00C14664">
      <w:pPr>
        <w:jc w:val="right"/>
        <w:rPr>
          <w:rFonts w:cs="Times New Roman"/>
          <w:b/>
        </w:rPr>
      </w:pPr>
    </w:p>
    <w:p w14:paraId="247F66FC" w14:textId="77777777" w:rsidR="00C14664" w:rsidRPr="00F21E31" w:rsidRDefault="00C14664" w:rsidP="00C14664">
      <w:pPr>
        <w:jc w:val="right"/>
        <w:rPr>
          <w:rFonts w:cs="Times New Roman"/>
          <w:b/>
        </w:rPr>
      </w:pPr>
    </w:p>
    <w:p w14:paraId="469E9668" w14:textId="77777777" w:rsidR="00C14664" w:rsidRPr="00F21E31" w:rsidRDefault="003F13FE" w:rsidP="00C14664">
      <w:pPr>
        <w:jc w:val="center"/>
        <w:rPr>
          <w:rFonts w:cs="Times New Roman"/>
        </w:rPr>
      </w:pPr>
      <w:r w:rsidRPr="00F21E31">
        <w:rPr>
          <w:rFonts w:cs="Times New Roman"/>
        </w:rPr>
        <w:t>2025</w:t>
      </w:r>
      <w:r w:rsidR="00C14664" w:rsidRPr="00F21E31">
        <w:rPr>
          <w:rFonts w:cs="Times New Roman"/>
        </w:rPr>
        <w:br w:type="page"/>
      </w:r>
    </w:p>
    <w:p w14:paraId="4CFCEAD9" w14:textId="77777777" w:rsidR="00C14664" w:rsidRPr="00F21E31" w:rsidRDefault="00C14664" w:rsidP="009D3124">
      <w:pPr>
        <w:pStyle w:val="aff5"/>
        <w:ind w:firstLine="0"/>
        <w:rPr>
          <w:rFonts w:ascii="Times New Roman" w:hAnsi="Times New Roman" w:cs="Times New Roman"/>
        </w:rPr>
      </w:pPr>
      <w:bookmarkStart w:id="0" w:name="_Toc190238603"/>
      <w:r w:rsidRPr="00F21E31">
        <w:rPr>
          <w:rFonts w:ascii="Times New Roman" w:hAnsi="Times New Roman" w:cs="Times New Roman"/>
        </w:rPr>
        <w:lastRenderedPageBreak/>
        <w:t>Аннотация</w:t>
      </w:r>
      <w:bookmarkEnd w:id="0"/>
    </w:p>
    <w:p w14:paraId="1DCA6339" w14:textId="77777777" w:rsidR="00C14664" w:rsidRPr="00F21E31" w:rsidRDefault="00C14664" w:rsidP="009D3124">
      <w:pPr>
        <w:rPr>
          <w:rFonts w:cs="Times New Roman"/>
        </w:rPr>
      </w:pPr>
      <w:r w:rsidRPr="00F21E31">
        <w:rPr>
          <w:rFonts w:cs="Times New Roman"/>
        </w:rPr>
        <w:t xml:space="preserve"> Настоящий документ содержит основные положения и сведения, необходимые для работы программиста с Системой хранения и предоставления электронных документов «</w:t>
      </w:r>
      <w:proofErr w:type="spellStart"/>
      <w:r w:rsidRPr="00F21E31">
        <w:rPr>
          <w:rFonts w:cs="Times New Roman"/>
        </w:rPr>
        <w:t>БФТ.е</w:t>
      </w:r>
      <w:proofErr w:type="spellEnd"/>
      <w:r w:rsidRPr="00F21E31">
        <w:rPr>
          <w:rFonts w:cs="Times New Roman"/>
        </w:rPr>
        <w:t>-Архив». Документ разработан согласно требованиям следующих нормативных документов: ГОСТ Р 59795–2021 «Информационные технологии. Комплекс стандартов на автоматизированные системы. Автоматизированные системы. Требования к содержанию документов», ГОСТ Р 59853–2021 «Информационные технологии (ИТ). Комплекс стандартов на автоматизированные системы. Термины и определения».</w:t>
      </w:r>
    </w:p>
    <w:p w14:paraId="784D33C2" w14:textId="77777777" w:rsidR="00DA5125" w:rsidRPr="00F21E31" w:rsidRDefault="00C14664" w:rsidP="00C14664">
      <w:pPr>
        <w:spacing w:line="240" w:lineRule="auto"/>
        <w:ind w:firstLine="0"/>
        <w:jc w:val="left"/>
        <w:rPr>
          <w:rFonts w:cs="Times New Roman"/>
        </w:rPr>
      </w:pPr>
      <w:r w:rsidRPr="00F21E31">
        <w:rPr>
          <w:rFonts w:cs="Times New Roman"/>
        </w:rPr>
        <w:br w:type="page"/>
      </w:r>
    </w:p>
    <w:p w14:paraId="44C78034" w14:textId="77777777" w:rsidR="00DA5125" w:rsidRPr="00F21E31" w:rsidRDefault="003F13FE">
      <w:pPr>
        <w:tabs>
          <w:tab w:val="left" w:pos="142"/>
        </w:tabs>
        <w:spacing w:line="480" w:lineRule="auto"/>
        <w:ind w:firstLine="0"/>
        <w:jc w:val="center"/>
        <w:rPr>
          <w:rFonts w:cs="Times New Roman"/>
          <w:b/>
          <w:bCs/>
          <w:sz w:val="32"/>
          <w:szCs w:val="32"/>
        </w:rPr>
      </w:pPr>
      <w:r w:rsidRPr="00F21E31">
        <w:rPr>
          <w:rFonts w:cs="Times New Roman"/>
          <w:b/>
          <w:bCs/>
          <w:sz w:val="32"/>
          <w:szCs w:val="32"/>
        </w:rPr>
        <w:lastRenderedPageBreak/>
        <w:t>Содержание</w:t>
      </w:r>
    </w:p>
    <w:sdt>
      <w:sdtPr>
        <w:rPr>
          <w:rFonts w:cs="Times New Roman"/>
          <w:highlight w:val="yellow"/>
        </w:rPr>
        <w:id w:val="22635840"/>
        <w:docPartObj>
          <w:docPartGallery w:val="Table of Contents"/>
          <w:docPartUnique/>
        </w:docPartObj>
      </w:sdtPr>
      <w:sdtContent>
        <w:p w14:paraId="348E25EE" w14:textId="77777777" w:rsidR="009D3124" w:rsidRDefault="003F13FE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r w:rsidRPr="00F21E31">
            <w:rPr>
              <w:rFonts w:cs="Times New Roman"/>
              <w:highlight w:val="yellow"/>
            </w:rPr>
            <w:fldChar w:fldCharType="begin"/>
          </w:r>
          <w:r w:rsidRPr="00F21E31">
            <w:rPr>
              <w:rFonts w:cs="Times New Roman"/>
              <w:highlight w:val="yellow"/>
            </w:rPr>
            <w:instrText xml:space="preserve"> TOC \o "1-2" \h \z \u </w:instrText>
          </w:r>
          <w:r w:rsidRPr="00F21E31">
            <w:rPr>
              <w:rFonts w:cs="Times New Roman"/>
              <w:highlight w:val="yellow"/>
            </w:rPr>
            <w:fldChar w:fldCharType="separate"/>
          </w:r>
          <w:hyperlink w:anchor="_Toc190238603" w:history="1">
            <w:r w:rsidR="009D3124" w:rsidRPr="00AE587D">
              <w:rPr>
                <w:rStyle w:val="aa"/>
                <w:rFonts w:cs="Times New Roman"/>
                <w:noProof/>
              </w:rPr>
              <w:t>Аннотация</w:t>
            </w:r>
            <w:r w:rsidR="009D3124">
              <w:rPr>
                <w:noProof/>
                <w:webHidden/>
              </w:rPr>
              <w:tab/>
            </w:r>
            <w:r w:rsidR="009D3124">
              <w:rPr>
                <w:noProof/>
                <w:webHidden/>
              </w:rPr>
              <w:fldChar w:fldCharType="begin"/>
            </w:r>
            <w:r w:rsidR="009D3124">
              <w:rPr>
                <w:noProof/>
                <w:webHidden/>
              </w:rPr>
              <w:instrText xml:space="preserve"> PAGEREF _Toc190238603 \h </w:instrText>
            </w:r>
            <w:r w:rsidR="009D3124">
              <w:rPr>
                <w:noProof/>
                <w:webHidden/>
              </w:rPr>
            </w:r>
            <w:r w:rsidR="009D3124">
              <w:rPr>
                <w:noProof/>
                <w:webHidden/>
              </w:rPr>
              <w:fldChar w:fldCharType="separate"/>
            </w:r>
            <w:r w:rsidR="00D074E9">
              <w:rPr>
                <w:noProof/>
                <w:webHidden/>
              </w:rPr>
              <w:t>2</w:t>
            </w:r>
            <w:r w:rsidR="009D3124">
              <w:rPr>
                <w:noProof/>
                <w:webHidden/>
              </w:rPr>
              <w:fldChar w:fldCharType="end"/>
            </w:r>
          </w:hyperlink>
        </w:p>
        <w:p w14:paraId="4C51E989" w14:textId="77777777" w:rsidR="009D3124" w:rsidRDefault="00000000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190238604" w:history="1">
            <w:r w:rsidR="009D3124" w:rsidRPr="00AE587D">
              <w:rPr>
                <w:rStyle w:val="aa"/>
                <w:rFonts w:cs="Times New Roman"/>
                <w:noProof/>
              </w:rPr>
              <w:t>1 Общие положения</w:t>
            </w:r>
            <w:r w:rsidR="009D3124">
              <w:rPr>
                <w:noProof/>
                <w:webHidden/>
              </w:rPr>
              <w:tab/>
            </w:r>
            <w:r w:rsidR="009D3124">
              <w:rPr>
                <w:noProof/>
                <w:webHidden/>
              </w:rPr>
              <w:fldChar w:fldCharType="begin"/>
            </w:r>
            <w:r w:rsidR="009D3124">
              <w:rPr>
                <w:noProof/>
                <w:webHidden/>
              </w:rPr>
              <w:instrText xml:space="preserve"> PAGEREF _Toc190238604 \h </w:instrText>
            </w:r>
            <w:r w:rsidR="009D3124">
              <w:rPr>
                <w:noProof/>
                <w:webHidden/>
              </w:rPr>
            </w:r>
            <w:r w:rsidR="009D3124">
              <w:rPr>
                <w:noProof/>
                <w:webHidden/>
              </w:rPr>
              <w:fldChar w:fldCharType="separate"/>
            </w:r>
            <w:r w:rsidR="00D074E9">
              <w:rPr>
                <w:noProof/>
                <w:webHidden/>
              </w:rPr>
              <w:t>4</w:t>
            </w:r>
            <w:r w:rsidR="009D3124">
              <w:rPr>
                <w:noProof/>
                <w:webHidden/>
              </w:rPr>
              <w:fldChar w:fldCharType="end"/>
            </w:r>
          </w:hyperlink>
        </w:p>
        <w:p w14:paraId="7D7910F2" w14:textId="77777777" w:rsidR="009D3124" w:rsidRDefault="00000000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190238605" w:history="1">
            <w:r w:rsidR="009D3124" w:rsidRPr="00AE587D">
              <w:rPr>
                <w:rStyle w:val="aa"/>
                <w:rFonts w:cs="Times New Roman"/>
                <w:noProof/>
              </w:rPr>
              <w:t>1.1 Наименование программы</w:t>
            </w:r>
            <w:r w:rsidR="009D3124">
              <w:rPr>
                <w:noProof/>
                <w:webHidden/>
              </w:rPr>
              <w:tab/>
            </w:r>
            <w:r w:rsidR="009D3124">
              <w:rPr>
                <w:noProof/>
                <w:webHidden/>
              </w:rPr>
              <w:fldChar w:fldCharType="begin"/>
            </w:r>
            <w:r w:rsidR="009D3124">
              <w:rPr>
                <w:noProof/>
                <w:webHidden/>
              </w:rPr>
              <w:instrText xml:space="preserve"> PAGEREF _Toc190238605 \h </w:instrText>
            </w:r>
            <w:r w:rsidR="009D3124">
              <w:rPr>
                <w:noProof/>
                <w:webHidden/>
              </w:rPr>
            </w:r>
            <w:r w:rsidR="009D3124">
              <w:rPr>
                <w:noProof/>
                <w:webHidden/>
              </w:rPr>
              <w:fldChar w:fldCharType="separate"/>
            </w:r>
            <w:r w:rsidR="00D074E9">
              <w:rPr>
                <w:noProof/>
                <w:webHidden/>
              </w:rPr>
              <w:t>4</w:t>
            </w:r>
            <w:r w:rsidR="009D3124">
              <w:rPr>
                <w:noProof/>
                <w:webHidden/>
              </w:rPr>
              <w:fldChar w:fldCharType="end"/>
            </w:r>
          </w:hyperlink>
        </w:p>
        <w:p w14:paraId="288C0E80" w14:textId="77777777" w:rsidR="009D3124" w:rsidRDefault="00000000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190238606" w:history="1">
            <w:r w:rsidR="009D3124" w:rsidRPr="00AE587D">
              <w:rPr>
                <w:rStyle w:val="aa"/>
                <w:rFonts w:cs="Times New Roman"/>
                <w:noProof/>
              </w:rPr>
              <w:t>2. Назначение и условия применения программы</w:t>
            </w:r>
            <w:r w:rsidR="009D3124">
              <w:rPr>
                <w:noProof/>
                <w:webHidden/>
              </w:rPr>
              <w:tab/>
            </w:r>
            <w:r w:rsidR="009D3124">
              <w:rPr>
                <w:noProof/>
                <w:webHidden/>
              </w:rPr>
              <w:fldChar w:fldCharType="begin"/>
            </w:r>
            <w:r w:rsidR="009D3124">
              <w:rPr>
                <w:noProof/>
                <w:webHidden/>
              </w:rPr>
              <w:instrText xml:space="preserve"> PAGEREF _Toc190238606 \h </w:instrText>
            </w:r>
            <w:r w:rsidR="009D3124">
              <w:rPr>
                <w:noProof/>
                <w:webHidden/>
              </w:rPr>
            </w:r>
            <w:r w:rsidR="009D3124">
              <w:rPr>
                <w:noProof/>
                <w:webHidden/>
              </w:rPr>
              <w:fldChar w:fldCharType="separate"/>
            </w:r>
            <w:r w:rsidR="00D074E9">
              <w:rPr>
                <w:noProof/>
                <w:webHidden/>
              </w:rPr>
              <w:t>5</w:t>
            </w:r>
            <w:r w:rsidR="009D3124">
              <w:rPr>
                <w:noProof/>
                <w:webHidden/>
              </w:rPr>
              <w:fldChar w:fldCharType="end"/>
            </w:r>
          </w:hyperlink>
        </w:p>
        <w:p w14:paraId="2014FE46" w14:textId="77777777" w:rsidR="009D3124" w:rsidRDefault="00000000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190238607" w:history="1">
            <w:r w:rsidR="009D3124" w:rsidRPr="00AE587D">
              <w:rPr>
                <w:rStyle w:val="aa"/>
                <w:rFonts w:cs="Times New Roman"/>
                <w:noProof/>
              </w:rPr>
              <w:t>2.1. Назначение и функции, выполняемые программой</w:t>
            </w:r>
            <w:r w:rsidR="009D3124">
              <w:rPr>
                <w:noProof/>
                <w:webHidden/>
              </w:rPr>
              <w:tab/>
            </w:r>
            <w:r w:rsidR="009D3124">
              <w:rPr>
                <w:noProof/>
                <w:webHidden/>
              </w:rPr>
              <w:fldChar w:fldCharType="begin"/>
            </w:r>
            <w:r w:rsidR="009D3124">
              <w:rPr>
                <w:noProof/>
                <w:webHidden/>
              </w:rPr>
              <w:instrText xml:space="preserve"> PAGEREF _Toc190238607 \h </w:instrText>
            </w:r>
            <w:r w:rsidR="009D3124">
              <w:rPr>
                <w:noProof/>
                <w:webHidden/>
              </w:rPr>
            </w:r>
            <w:r w:rsidR="009D3124">
              <w:rPr>
                <w:noProof/>
                <w:webHidden/>
              </w:rPr>
              <w:fldChar w:fldCharType="separate"/>
            </w:r>
            <w:r w:rsidR="00D074E9">
              <w:rPr>
                <w:noProof/>
                <w:webHidden/>
              </w:rPr>
              <w:t>5</w:t>
            </w:r>
            <w:r w:rsidR="009D3124">
              <w:rPr>
                <w:noProof/>
                <w:webHidden/>
              </w:rPr>
              <w:fldChar w:fldCharType="end"/>
            </w:r>
          </w:hyperlink>
        </w:p>
        <w:p w14:paraId="606B78A1" w14:textId="77777777" w:rsidR="009D3124" w:rsidRDefault="00000000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190238608" w:history="1">
            <w:r w:rsidR="009D3124" w:rsidRPr="00AE587D">
              <w:rPr>
                <w:rStyle w:val="aa"/>
                <w:rFonts w:cs="Times New Roman"/>
                <w:noProof/>
              </w:rPr>
              <w:t>2.2. Условия, необходимые для выполнения программы</w:t>
            </w:r>
            <w:r w:rsidR="009D3124">
              <w:rPr>
                <w:noProof/>
                <w:webHidden/>
              </w:rPr>
              <w:tab/>
            </w:r>
            <w:r w:rsidR="009D3124">
              <w:rPr>
                <w:noProof/>
                <w:webHidden/>
              </w:rPr>
              <w:fldChar w:fldCharType="begin"/>
            </w:r>
            <w:r w:rsidR="009D3124">
              <w:rPr>
                <w:noProof/>
                <w:webHidden/>
              </w:rPr>
              <w:instrText xml:space="preserve"> PAGEREF _Toc190238608 \h </w:instrText>
            </w:r>
            <w:r w:rsidR="009D3124">
              <w:rPr>
                <w:noProof/>
                <w:webHidden/>
              </w:rPr>
            </w:r>
            <w:r w:rsidR="009D3124">
              <w:rPr>
                <w:noProof/>
                <w:webHidden/>
              </w:rPr>
              <w:fldChar w:fldCharType="separate"/>
            </w:r>
            <w:r w:rsidR="00D074E9">
              <w:rPr>
                <w:noProof/>
                <w:webHidden/>
              </w:rPr>
              <w:t>5</w:t>
            </w:r>
            <w:r w:rsidR="009D3124">
              <w:rPr>
                <w:noProof/>
                <w:webHidden/>
              </w:rPr>
              <w:fldChar w:fldCharType="end"/>
            </w:r>
          </w:hyperlink>
        </w:p>
        <w:p w14:paraId="15FF90FB" w14:textId="77777777" w:rsidR="009D3124" w:rsidRDefault="00000000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190238609" w:history="1">
            <w:r w:rsidR="009D3124" w:rsidRPr="00AE587D">
              <w:rPr>
                <w:rStyle w:val="aa"/>
                <w:rFonts w:cs="Times New Roman"/>
                <w:noProof/>
              </w:rPr>
              <w:t>3. Компоненты</w:t>
            </w:r>
            <w:r w:rsidR="009D3124">
              <w:rPr>
                <w:noProof/>
                <w:webHidden/>
              </w:rPr>
              <w:tab/>
            </w:r>
            <w:r w:rsidR="009D3124">
              <w:rPr>
                <w:noProof/>
                <w:webHidden/>
              </w:rPr>
              <w:fldChar w:fldCharType="begin"/>
            </w:r>
            <w:r w:rsidR="009D3124">
              <w:rPr>
                <w:noProof/>
                <w:webHidden/>
              </w:rPr>
              <w:instrText xml:space="preserve"> PAGEREF _Toc190238609 \h </w:instrText>
            </w:r>
            <w:r w:rsidR="009D3124">
              <w:rPr>
                <w:noProof/>
                <w:webHidden/>
              </w:rPr>
            </w:r>
            <w:r w:rsidR="009D3124">
              <w:rPr>
                <w:noProof/>
                <w:webHidden/>
              </w:rPr>
              <w:fldChar w:fldCharType="separate"/>
            </w:r>
            <w:r w:rsidR="00D074E9">
              <w:rPr>
                <w:noProof/>
                <w:webHidden/>
              </w:rPr>
              <w:t>6</w:t>
            </w:r>
            <w:r w:rsidR="009D3124">
              <w:rPr>
                <w:noProof/>
                <w:webHidden/>
              </w:rPr>
              <w:fldChar w:fldCharType="end"/>
            </w:r>
          </w:hyperlink>
        </w:p>
        <w:p w14:paraId="0869B485" w14:textId="77777777" w:rsidR="009D3124" w:rsidRDefault="00000000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190238610" w:history="1">
            <w:r w:rsidR="009D3124" w:rsidRPr="00AE587D">
              <w:rPr>
                <w:rStyle w:val="aa"/>
                <w:rFonts w:cs="Times New Roman"/>
                <w:noProof/>
              </w:rPr>
              <w:t>3.1. Кнопка</w:t>
            </w:r>
            <w:r w:rsidR="009D3124">
              <w:rPr>
                <w:noProof/>
                <w:webHidden/>
              </w:rPr>
              <w:tab/>
            </w:r>
            <w:r w:rsidR="009D3124">
              <w:rPr>
                <w:noProof/>
                <w:webHidden/>
              </w:rPr>
              <w:fldChar w:fldCharType="begin"/>
            </w:r>
            <w:r w:rsidR="009D3124">
              <w:rPr>
                <w:noProof/>
                <w:webHidden/>
              </w:rPr>
              <w:instrText xml:space="preserve"> PAGEREF _Toc190238610 \h </w:instrText>
            </w:r>
            <w:r w:rsidR="009D3124">
              <w:rPr>
                <w:noProof/>
                <w:webHidden/>
              </w:rPr>
            </w:r>
            <w:r w:rsidR="009D3124">
              <w:rPr>
                <w:noProof/>
                <w:webHidden/>
              </w:rPr>
              <w:fldChar w:fldCharType="separate"/>
            </w:r>
            <w:r w:rsidR="00D074E9">
              <w:rPr>
                <w:noProof/>
                <w:webHidden/>
              </w:rPr>
              <w:t>6</w:t>
            </w:r>
            <w:r w:rsidR="009D3124">
              <w:rPr>
                <w:noProof/>
                <w:webHidden/>
              </w:rPr>
              <w:fldChar w:fldCharType="end"/>
            </w:r>
          </w:hyperlink>
        </w:p>
        <w:p w14:paraId="5A3F02CB" w14:textId="77777777" w:rsidR="009D3124" w:rsidRDefault="00000000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190238611" w:history="1">
            <w:r w:rsidR="009D3124" w:rsidRPr="00AE587D">
              <w:rPr>
                <w:rStyle w:val="aa"/>
                <w:rFonts w:cs="Times New Roman"/>
                <w:noProof/>
              </w:rPr>
              <w:t>3.2. Поле ввода</w:t>
            </w:r>
            <w:r w:rsidR="009D3124">
              <w:rPr>
                <w:noProof/>
                <w:webHidden/>
              </w:rPr>
              <w:tab/>
            </w:r>
            <w:r w:rsidR="009D3124">
              <w:rPr>
                <w:noProof/>
                <w:webHidden/>
              </w:rPr>
              <w:fldChar w:fldCharType="begin"/>
            </w:r>
            <w:r w:rsidR="009D3124">
              <w:rPr>
                <w:noProof/>
                <w:webHidden/>
              </w:rPr>
              <w:instrText xml:space="preserve"> PAGEREF _Toc190238611 \h </w:instrText>
            </w:r>
            <w:r w:rsidR="009D3124">
              <w:rPr>
                <w:noProof/>
                <w:webHidden/>
              </w:rPr>
            </w:r>
            <w:r w:rsidR="009D3124">
              <w:rPr>
                <w:noProof/>
                <w:webHidden/>
              </w:rPr>
              <w:fldChar w:fldCharType="separate"/>
            </w:r>
            <w:r w:rsidR="00D074E9">
              <w:rPr>
                <w:noProof/>
                <w:webHidden/>
              </w:rPr>
              <w:t>6</w:t>
            </w:r>
            <w:r w:rsidR="009D3124">
              <w:rPr>
                <w:noProof/>
                <w:webHidden/>
              </w:rPr>
              <w:fldChar w:fldCharType="end"/>
            </w:r>
          </w:hyperlink>
        </w:p>
        <w:p w14:paraId="3E5B1397" w14:textId="77777777" w:rsidR="009D3124" w:rsidRDefault="00000000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190238612" w:history="1">
            <w:r w:rsidR="009D3124" w:rsidRPr="00AE587D">
              <w:rPr>
                <w:rStyle w:val="aa"/>
                <w:rFonts w:cs="Times New Roman"/>
                <w:noProof/>
              </w:rPr>
              <w:t>3.3. Переключатель темы</w:t>
            </w:r>
            <w:r w:rsidR="009D3124">
              <w:rPr>
                <w:noProof/>
                <w:webHidden/>
              </w:rPr>
              <w:tab/>
            </w:r>
            <w:r w:rsidR="009D3124">
              <w:rPr>
                <w:noProof/>
                <w:webHidden/>
              </w:rPr>
              <w:fldChar w:fldCharType="begin"/>
            </w:r>
            <w:r w:rsidR="009D3124">
              <w:rPr>
                <w:noProof/>
                <w:webHidden/>
              </w:rPr>
              <w:instrText xml:space="preserve"> PAGEREF _Toc190238612 \h </w:instrText>
            </w:r>
            <w:r w:rsidR="009D3124">
              <w:rPr>
                <w:noProof/>
                <w:webHidden/>
              </w:rPr>
            </w:r>
            <w:r w:rsidR="009D3124">
              <w:rPr>
                <w:noProof/>
                <w:webHidden/>
              </w:rPr>
              <w:fldChar w:fldCharType="separate"/>
            </w:r>
            <w:r w:rsidR="00D074E9">
              <w:rPr>
                <w:noProof/>
                <w:webHidden/>
              </w:rPr>
              <w:t>7</w:t>
            </w:r>
            <w:r w:rsidR="009D3124">
              <w:rPr>
                <w:noProof/>
                <w:webHidden/>
              </w:rPr>
              <w:fldChar w:fldCharType="end"/>
            </w:r>
          </w:hyperlink>
        </w:p>
        <w:p w14:paraId="470B6CA2" w14:textId="77777777" w:rsidR="009D3124" w:rsidRDefault="00000000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190238613" w:history="1">
            <w:r w:rsidR="009D3124" w:rsidRPr="00AE587D">
              <w:rPr>
                <w:rStyle w:val="aa"/>
                <w:rFonts w:cs="Times New Roman"/>
                <w:noProof/>
              </w:rPr>
              <w:t>4. Обращение к программе</w:t>
            </w:r>
            <w:r w:rsidR="009D3124">
              <w:rPr>
                <w:noProof/>
                <w:webHidden/>
              </w:rPr>
              <w:tab/>
            </w:r>
            <w:r w:rsidR="009D3124">
              <w:rPr>
                <w:noProof/>
                <w:webHidden/>
              </w:rPr>
              <w:fldChar w:fldCharType="begin"/>
            </w:r>
            <w:r w:rsidR="009D3124">
              <w:rPr>
                <w:noProof/>
                <w:webHidden/>
              </w:rPr>
              <w:instrText xml:space="preserve"> PAGEREF _Toc190238613 \h </w:instrText>
            </w:r>
            <w:r w:rsidR="009D3124">
              <w:rPr>
                <w:noProof/>
                <w:webHidden/>
              </w:rPr>
            </w:r>
            <w:r w:rsidR="009D3124">
              <w:rPr>
                <w:noProof/>
                <w:webHidden/>
              </w:rPr>
              <w:fldChar w:fldCharType="separate"/>
            </w:r>
            <w:r w:rsidR="00D074E9">
              <w:rPr>
                <w:noProof/>
                <w:webHidden/>
              </w:rPr>
              <w:t>8</w:t>
            </w:r>
            <w:r w:rsidR="009D3124">
              <w:rPr>
                <w:noProof/>
                <w:webHidden/>
              </w:rPr>
              <w:fldChar w:fldCharType="end"/>
            </w:r>
          </w:hyperlink>
        </w:p>
        <w:p w14:paraId="1C536875" w14:textId="77777777" w:rsidR="009D3124" w:rsidRDefault="00000000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190238614" w:history="1">
            <w:r w:rsidR="009D3124" w:rsidRPr="00AE587D">
              <w:rPr>
                <w:rStyle w:val="aa"/>
                <w:rFonts w:cs="Times New Roman"/>
                <w:noProof/>
              </w:rPr>
              <w:t>6. Сообщения</w:t>
            </w:r>
            <w:r w:rsidR="009D3124">
              <w:rPr>
                <w:noProof/>
                <w:webHidden/>
              </w:rPr>
              <w:tab/>
            </w:r>
            <w:r w:rsidR="009D3124">
              <w:rPr>
                <w:noProof/>
                <w:webHidden/>
              </w:rPr>
              <w:fldChar w:fldCharType="begin"/>
            </w:r>
            <w:r w:rsidR="009D3124">
              <w:rPr>
                <w:noProof/>
                <w:webHidden/>
              </w:rPr>
              <w:instrText xml:space="preserve"> PAGEREF _Toc190238614 \h </w:instrText>
            </w:r>
            <w:r w:rsidR="009D3124">
              <w:rPr>
                <w:noProof/>
                <w:webHidden/>
              </w:rPr>
            </w:r>
            <w:r w:rsidR="009D3124">
              <w:rPr>
                <w:noProof/>
                <w:webHidden/>
              </w:rPr>
              <w:fldChar w:fldCharType="separate"/>
            </w:r>
            <w:r w:rsidR="00D074E9">
              <w:rPr>
                <w:noProof/>
                <w:webHidden/>
              </w:rPr>
              <w:t>10</w:t>
            </w:r>
            <w:r w:rsidR="009D3124">
              <w:rPr>
                <w:noProof/>
                <w:webHidden/>
              </w:rPr>
              <w:fldChar w:fldCharType="end"/>
            </w:r>
          </w:hyperlink>
        </w:p>
        <w:p w14:paraId="46DB0FAB" w14:textId="77777777" w:rsidR="009D3124" w:rsidRDefault="00000000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190238615" w:history="1">
            <w:r w:rsidR="009D3124" w:rsidRPr="00AE587D">
              <w:rPr>
                <w:rStyle w:val="aa"/>
                <w:rFonts w:cs="Times New Roman"/>
                <w:noProof/>
              </w:rPr>
              <w:t>7. Страницы</w:t>
            </w:r>
            <w:r w:rsidR="009D3124">
              <w:rPr>
                <w:noProof/>
                <w:webHidden/>
              </w:rPr>
              <w:tab/>
            </w:r>
            <w:r w:rsidR="009D3124">
              <w:rPr>
                <w:noProof/>
                <w:webHidden/>
              </w:rPr>
              <w:fldChar w:fldCharType="begin"/>
            </w:r>
            <w:r w:rsidR="009D3124">
              <w:rPr>
                <w:noProof/>
                <w:webHidden/>
              </w:rPr>
              <w:instrText xml:space="preserve"> PAGEREF _Toc190238615 \h </w:instrText>
            </w:r>
            <w:r w:rsidR="009D3124">
              <w:rPr>
                <w:noProof/>
                <w:webHidden/>
              </w:rPr>
            </w:r>
            <w:r w:rsidR="009D3124">
              <w:rPr>
                <w:noProof/>
                <w:webHidden/>
              </w:rPr>
              <w:fldChar w:fldCharType="separate"/>
            </w:r>
            <w:r w:rsidR="00D074E9">
              <w:rPr>
                <w:noProof/>
                <w:webHidden/>
              </w:rPr>
              <w:t>11</w:t>
            </w:r>
            <w:r w:rsidR="009D3124">
              <w:rPr>
                <w:noProof/>
                <w:webHidden/>
              </w:rPr>
              <w:fldChar w:fldCharType="end"/>
            </w:r>
          </w:hyperlink>
        </w:p>
        <w:p w14:paraId="5CF4F1AE" w14:textId="77777777" w:rsidR="009D3124" w:rsidRDefault="00000000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190238616" w:history="1">
            <w:r w:rsidR="009D3124" w:rsidRPr="00AE587D">
              <w:rPr>
                <w:rStyle w:val="aa"/>
                <w:rFonts w:cs="Times New Roman"/>
                <w:noProof/>
              </w:rPr>
              <w:t>7.1. Главная страница</w:t>
            </w:r>
            <w:r w:rsidR="009D3124">
              <w:rPr>
                <w:noProof/>
                <w:webHidden/>
              </w:rPr>
              <w:tab/>
            </w:r>
            <w:r w:rsidR="009D3124">
              <w:rPr>
                <w:noProof/>
                <w:webHidden/>
              </w:rPr>
              <w:fldChar w:fldCharType="begin"/>
            </w:r>
            <w:r w:rsidR="009D3124">
              <w:rPr>
                <w:noProof/>
                <w:webHidden/>
              </w:rPr>
              <w:instrText xml:space="preserve"> PAGEREF _Toc190238616 \h </w:instrText>
            </w:r>
            <w:r w:rsidR="009D3124">
              <w:rPr>
                <w:noProof/>
                <w:webHidden/>
              </w:rPr>
            </w:r>
            <w:r w:rsidR="009D3124">
              <w:rPr>
                <w:noProof/>
                <w:webHidden/>
              </w:rPr>
              <w:fldChar w:fldCharType="separate"/>
            </w:r>
            <w:r w:rsidR="00D074E9">
              <w:rPr>
                <w:noProof/>
                <w:webHidden/>
              </w:rPr>
              <w:t>11</w:t>
            </w:r>
            <w:r w:rsidR="009D3124">
              <w:rPr>
                <w:noProof/>
                <w:webHidden/>
              </w:rPr>
              <w:fldChar w:fldCharType="end"/>
            </w:r>
          </w:hyperlink>
        </w:p>
        <w:p w14:paraId="3BE882E4" w14:textId="77777777" w:rsidR="009D3124" w:rsidRDefault="00000000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190238617" w:history="1">
            <w:r w:rsidR="009D3124" w:rsidRPr="00AE587D">
              <w:rPr>
                <w:rStyle w:val="aa"/>
                <w:rFonts w:cs="Times New Roman"/>
                <w:noProof/>
              </w:rPr>
              <w:t>7.2. Страница авторизации</w:t>
            </w:r>
            <w:r w:rsidR="009D3124">
              <w:rPr>
                <w:noProof/>
                <w:webHidden/>
              </w:rPr>
              <w:tab/>
            </w:r>
            <w:r w:rsidR="009D3124">
              <w:rPr>
                <w:noProof/>
                <w:webHidden/>
              </w:rPr>
              <w:fldChar w:fldCharType="begin"/>
            </w:r>
            <w:r w:rsidR="009D3124">
              <w:rPr>
                <w:noProof/>
                <w:webHidden/>
              </w:rPr>
              <w:instrText xml:space="preserve"> PAGEREF _Toc190238617 \h </w:instrText>
            </w:r>
            <w:r w:rsidR="009D3124">
              <w:rPr>
                <w:noProof/>
                <w:webHidden/>
              </w:rPr>
            </w:r>
            <w:r w:rsidR="009D3124">
              <w:rPr>
                <w:noProof/>
                <w:webHidden/>
              </w:rPr>
              <w:fldChar w:fldCharType="separate"/>
            </w:r>
            <w:r w:rsidR="00D074E9">
              <w:rPr>
                <w:noProof/>
                <w:webHidden/>
              </w:rPr>
              <w:t>11</w:t>
            </w:r>
            <w:r w:rsidR="009D3124">
              <w:rPr>
                <w:noProof/>
                <w:webHidden/>
              </w:rPr>
              <w:fldChar w:fldCharType="end"/>
            </w:r>
          </w:hyperlink>
        </w:p>
        <w:p w14:paraId="61F24722" w14:textId="77777777" w:rsidR="009D3124" w:rsidRDefault="00000000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190238618" w:history="1">
            <w:r w:rsidR="009D3124" w:rsidRPr="00AE587D">
              <w:rPr>
                <w:rStyle w:val="aa"/>
                <w:rFonts w:cs="Times New Roman"/>
                <w:noProof/>
              </w:rPr>
              <w:t>7.3. Основная страница</w:t>
            </w:r>
            <w:r w:rsidR="009D3124">
              <w:rPr>
                <w:noProof/>
                <w:webHidden/>
              </w:rPr>
              <w:tab/>
            </w:r>
            <w:r w:rsidR="009D3124">
              <w:rPr>
                <w:noProof/>
                <w:webHidden/>
              </w:rPr>
              <w:fldChar w:fldCharType="begin"/>
            </w:r>
            <w:r w:rsidR="009D3124">
              <w:rPr>
                <w:noProof/>
                <w:webHidden/>
              </w:rPr>
              <w:instrText xml:space="preserve"> PAGEREF _Toc190238618 \h </w:instrText>
            </w:r>
            <w:r w:rsidR="009D3124">
              <w:rPr>
                <w:noProof/>
                <w:webHidden/>
              </w:rPr>
            </w:r>
            <w:r w:rsidR="009D3124">
              <w:rPr>
                <w:noProof/>
                <w:webHidden/>
              </w:rPr>
              <w:fldChar w:fldCharType="separate"/>
            </w:r>
            <w:r w:rsidR="00D074E9">
              <w:rPr>
                <w:noProof/>
                <w:webHidden/>
              </w:rPr>
              <w:t>12</w:t>
            </w:r>
            <w:r w:rsidR="009D3124">
              <w:rPr>
                <w:noProof/>
                <w:webHidden/>
              </w:rPr>
              <w:fldChar w:fldCharType="end"/>
            </w:r>
          </w:hyperlink>
        </w:p>
        <w:p w14:paraId="269FC92E" w14:textId="77777777" w:rsidR="00DA5125" w:rsidRPr="00F21E31" w:rsidRDefault="003F13FE" w:rsidP="00C14664">
          <w:pPr>
            <w:tabs>
              <w:tab w:val="left" w:pos="142"/>
              <w:tab w:val="right" w:leader="dot" w:pos="8222"/>
              <w:tab w:val="right" w:leader="dot" w:pos="9781"/>
            </w:tabs>
            <w:ind w:right="-2" w:firstLine="0"/>
            <w:rPr>
              <w:rFonts w:cs="Times New Roman"/>
            </w:rPr>
          </w:pPr>
          <w:r w:rsidRPr="00F21E31">
            <w:rPr>
              <w:rFonts w:cs="Times New Roman"/>
              <w:highlight w:val="yellow"/>
            </w:rPr>
            <w:fldChar w:fldCharType="end"/>
          </w:r>
        </w:p>
      </w:sdtContent>
    </w:sdt>
    <w:p w14:paraId="5AF5BDC7" w14:textId="77777777" w:rsidR="00DA5125" w:rsidRPr="00F21E31" w:rsidRDefault="003F13FE">
      <w:pPr>
        <w:rPr>
          <w:rFonts w:cs="Times New Roman"/>
        </w:rPr>
      </w:pPr>
      <w:r w:rsidRPr="00F21E31">
        <w:rPr>
          <w:rFonts w:cs="Times New Roman"/>
        </w:rPr>
        <w:br w:type="page"/>
      </w:r>
    </w:p>
    <w:p w14:paraId="207E73DB" w14:textId="77777777" w:rsidR="00DA5125" w:rsidRPr="00F21E31" w:rsidRDefault="003F13FE" w:rsidP="00C14664">
      <w:pPr>
        <w:pStyle w:val="aff5"/>
        <w:jc w:val="both"/>
        <w:rPr>
          <w:rFonts w:ascii="Times New Roman" w:hAnsi="Times New Roman" w:cs="Times New Roman"/>
          <w:i/>
          <w:iCs/>
        </w:rPr>
      </w:pPr>
      <w:bookmarkStart w:id="1" w:name="_Toc190238604"/>
      <w:r w:rsidRPr="00F21E31">
        <w:rPr>
          <w:rFonts w:ascii="Times New Roman" w:hAnsi="Times New Roman" w:cs="Times New Roman"/>
        </w:rPr>
        <w:lastRenderedPageBreak/>
        <w:t>1 Общие положения</w:t>
      </w:r>
      <w:bookmarkEnd w:id="1"/>
    </w:p>
    <w:p w14:paraId="2E2F5600" w14:textId="05EFEA11" w:rsidR="00DA5125" w:rsidRPr="00F21E31" w:rsidRDefault="003F13FE" w:rsidP="00D0024F">
      <w:pPr>
        <w:pStyle w:val="aff8"/>
        <w:ind w:firstLine="709"/>
        <w:jc w:val="both"/>
        <w:rPr>
          <w:rFonts w:eastAsia="Segoe UI"/>
          <w:color w:val="404040"/>
          <w:sz w:val="28"/>
          <w:szCs w:val="28"/>
          <w:lang w:val="ru-RU"/>
        </w:rPr>
      </w:pPr>
      <w:r w:rsidRPr="00F21E31">
        <w:rPr>
          <w:rFonts w:eastAsia="Segoe UI"/>
          <w:color w:val="404040"/>
          <w:sz w:val="28"/>
          <w:szCs w:val="28"/>
          <w:lang w:val="ru-RU"/>
        </w:rPr>
        <w:t xml:space="preserve">Веб-сайт </w:t>
      </w:r>
      <w:r w:rsidR="00FB3985">
        <w:rPr>
          <w:rFonts w:eastAsia="Segoe UI"/>
          <w:color w:val="404040"/>
          <w:sz w:val="28"/>
          <w:szCs w:val="28"/>
        </w:rPr>
        <w:t>GAME</w:t>
      </w:r>
      <w:r w:rsidR="00FB3985" w:rsidRPr="00FB3985">
        <w:rPr>
          <w:rFonts w:eastAsia="Segoe UI"/>
          <w:color w:val="404040"/>
          <w:sz w:val="28"/>
          <w:szCs w:val="28"/>
          <w:lang w:val="ru-RU"/>
        </w:rPr>
        <w:t xml:space="preserve"> </w:t>
      </w:r>
      <w:r w:rsidR="00FB3985">
        <w:rPr>
          <w:rFonts w:eastAsia="Segoe UI"/>
          <w:color w:val="404040"/>
          <w:sz w:val="28"/>
          <w:szCs w:val="28"/>
        </w:rPr>
        <w:t>POWER</w:t>
      </w:r>
      <w:r w:rsidR="00FB3985" w:rsidRPr="00FB3985">
        <w:rPr>
          <w:rFonts w:eastAsia="Segoe UI"/>
          <w:color w:val="404040"/>
          <w:sz w:val="28"/>
          <w:szCs w:val="28"/>
          <w:lang w:val="ru-RU"/>
        </w:rPr>
        <w:t xml:space="preserve"> </w:t>
      </w:r>
      <w:r w:rsidRPr="00F21E31">
        <w:rPr>
          <w:rFonts w:eastAsia="Segoe UI"/>
          <w:color w:val="404040"/>
          <w:sz w:val="28"/>
          <w:szCs w:val="28"/>
          <w:lang w:val="ru-RU"/>
        </w:rPr>
        <w:t xml:space="preserve">разработан с использованием </w:t>
      </w:r>
      <w:r w:rsidRPr="00F21E31">
        <w:rPr>
          <w:rFonts w:eastAsia="Segoe UI"/>
          <w:color w:val="404040"/>
          <w:sz w:val="28"/>
          <w:szCs w:val="28"/>
        </w:rPr>
        <w:t>Next</w:t>
      </w:r>
      <w:r w:rsidRPr="00F21E31">
        <w:rPr>
          <w:rFonts w:eastAsia="Segoe UI"/>
          <w:color w:val="404040"/>
          <w:sz w:val="28"/>
          <w:szCs w:val="28"/>
          <w:lang w:val="ru-RU"/>
        </w:rPr>
        <w:t>.</w:t>
      </w:r>
      <w:proofErr w:type="spellStart"/>
      <w:r w:rsidRPr="00F21E31">
        <w:rPr>
          <w:rFonts w:eastAsia="Segoe UI"/>
          <w:color w:val="404040"/>
          <w:sz w:val="28"/>
          <w:szCs w:val="28"/>
        </w:rPr>
        <w:t>js</w:t>
      </w:r>
      <w:proofErr w:type="spellEnd"/>
      <w:r w:rsidRPr="00F21E31">
        <w:rPr>
          <w:rFonts w:eastAsia="Segoe UI"/>
          <w:color w:val="404040"/>
          <w:sz w:val="28"/>
          <w:szCs w:val="28"/>
          <w:lang w:val="ru-RU"/>
        </w:rPr>
        <w:t xml:space="preserve"> и </w:t>
      </w:r>
      <w:r w:rsidRPr="00F21E31">
        <w:rPr>
          <w:rFonts w:eastAsia="Segoe UI"/>
          <w:color w:val="404040"/>
          <w:sz w:val="28"/>
          <w:szCs w:val="28"/>
        </w:rPr>
        <w:t>Tailwind</w:t>
      </w:r>
      <w:r w:rsidRPr="00F21E31">
        <w:rPr>
          <w:rFonts w:eastAsia="Segoe UI"/>
          <w:color w:val="404040"/>
          <w:sz w:val="28"/>
          <w:szCs w:val="28"/>
          <w:lang w:val="ru-RU"/>
        </w:rPr>
        <w:t xml:space="preserve"> </w:t>
      </w:r>
      <w:r w:rsidRPr="00F21E31">
        <w:rPr>
          <w:rFonts w:eastAsia="Segoe UI"/>
          <w:color w:val="404040"/>
          <w:sz w:val="28"/>
          <w:szCs w:val="28"/>
        </w:rPr>
        <w:t>CSS</w:t>
      </w:r>
      <w:r w:rsidRPr="00F21E31">
        <w:rPr>
          <w:rFonts w:eastAsia="Segoe UI"/>
          <w:color w:val="404040"/>
          <w:sz w:val="28"/>
          <w:szCs w:val="28"/>
          <w:lang w:val="ru-RU"/>
        </w:rPr>
        <w:t>. Проект включает в себя несколько страниц и компонентов, которые обеспечивают функциональность авторизации, отображения новостей и фотогалереи.</w:t>
      </w:r>
    </w:p>
    <w:p w14:paraId="690315BD" w14:textId="77777777" w:rsidR="00DA5125" w:rsidRPr="00F21E31" w:rsidRDefault="00C14664" w:rsidP="00C14664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2" w:name="_Toc190238605"/>
      <w:r w:rsidRPr="00F21E31">
        <w:rPr>
          <w:rFonts w:ascii="Times New Roman" w:hAnsi="Times New Roman" w:cs="Times New Roman"/>
          <w:sz w:val="28"/>
          <w:szCs w:val="28"/>
        </w:rPr>
        <w:t xml:space="preserve">1.1 </w:t>
      </w:r>
      <w:r w:rsidR="003F13FE" w:rsidRPr="00F21E31">
        <w:rPr>
          <w:rFonts w:ascii="Times New Roman" w:hAnsi="Times New Roman" w:cs="Times New Roman"/>
          <w:sz w:val="28"/>
          <w:szCs w:val="28"/>
        </w:rPr>
        <w:t>Наименование программы</w:t>
      </w:r>
      <w:bookmarkEnd w:id="2"/>
    </w:p>
    <w:p w14:paraId="3665E866" w14:textId="1F904B29" w:rsidR="00DA5125" w:rsidRPr="00F21E31" w:rsidRDefault="00271FF4" w:rsidP="00271FF4">
      <w:pPr>
        <w:spacing w:before="60" w:afterAutospacing="1"/>
        <w:rPr>
          <w:rFonts w:eastAsia="SimSun" w:cs="Times New Roman"/>
        </w:rPr>
      </w:pPr>
      <w:r w:rsidRPr="00F21E31">
        <w:rPr>
          <w:rFonts w:eastAsia="SimSun" w:cs="Times New Roman"/>
        </w:rPr>
        <w:t>Н</w:t>
      </w:r>
      <w:r w:rsidR="003F13FE" w:rsidRPr="00F21E31">
        <w:rPr>
          <w:rFonts w:eastAsia="SimSun" w:cs="Times New Roman"/>
        </w:rPr>
        <w:t xml:space="preserve">аименование системы: Система </w:t>
      </w:r>
      <w:r w:rsidR="00FB3985">
        <w:rPr>
          <w:rFonts w:eastAsia="SimSun" w:cs="Times New Roman"/>
        </w:rPr>
        <w:t xml:space="preserve">просмотра данных </w:t>
      </w:r>
      <w:r w:rsidR="003F13FE" w:rsidRPr="00F21E31">
        <w:rPr>
          <w:rFonts w:eastAsia="SimSun" w:cs="Times New Roman"/>
        </w:rPr>
        <w:t>«</w:t>
      </w:r>
      <w:r w:rsidR="00FB3985">
        <w:rPr>
          <w:rFonts w:eastAsia="SimSun" w:cs="Times New Roman"/>
          <w:lang w:val="en-US"/>
        </w:rPr>
        <w:t>GAME</w:t>
      </w:r>
      <w:r w:rsidR="00FB3985" w:rsidRPr="00FB3985">
        <w:rPr>
          <w:rFonts w:eastAsia="SimSun" w:cs="Times New Roman"/>
        </w:rPr>
        <w:t xml:space="preserve"> </w:t>
      </w:r>
      <w:r w:rsidR="00FB3985">
        <w:rPr>
          <w:rFonts w:eastAsia="SimSun" w:cs="Times New Roman"/>
          <w:lang w:val="en-US"/>
        </w:rPr>
        <w:t>POWER</w:t>
      </w:r>
      <w:r w:rsidR="003F13FE" w:rsidRPr="00F21E31">
        <w:rPr>
          <w:rFonts w:eastAsia="SimSun" w:cs="Times New Roman"/>
        </w:rPr>
        <w:t xml:space="preserve">». </w:t>
      </w:r>
    </w:p>
    <w:p w14:paraId="7E916ABE" w14:textId="77777777" w:rsidR="00DA5125" w:rsidRPr="00F21E31" w:rsidRDefault="003F13FE">
      <w:pPr>
        <w:rPr>
          <w:rFonts w:cs="Times New Roman"/>
        </w:rPr>
      </w:pPr>
      <w:r w:rsidRPr="00F21E31">
        <w:rPr>
          <w:rFonts w:cs="Times New Roman"/>
        </w:rPr>
        <w:br w:type="page"/>
      </w:r>
    </w:p>
    <w:p w14:paraId="2BB8E520" w14:textId="77777777" w:rsidR="00271FF4" w:rsidRPr="00F21E31" w:rsidRDefault="00271FF4" w:rsidP="00271FF4">
      <w:pPr>
        <w:pStyle w:val="aff5"/>
        <w:jc w:val="both"/>
        <w:rPr>
          <w:rFonts w:ascii="Times New Roman" w:hAnsi="Times New Roman" w:cs="Times New Roman"/>
        </w:rPr>
      </w:pPr>
      <w:bookmarkStart w:id="3" w:name="_Toc190238606"/>
      <w:r w:rsidRPr="00F21E31">
        <w:rPr>
          <w:rFonts w:ascii="Times New Roman" w:hAnsi="Times New Roman" w:cs="Times New Roman"/>
        </w:rPr>
        <w:lastRenderedPageBreak/>
        <w:t>2. Назначение и условия применения программы</w:t>
      </w:r>
      <w:bookmarkEnd w:id="3"/>
      <w:r w:rsidRPr="00F21E31">
        <w:rPr>
          <w:rFonts w:ascii="Times New Roman" w:hAnsi="Times New Roman" w:cs="Times New Roman"/>
        </w:rPr>
        <w:t xml:space="preserve"> </w:t>
      </w:r>
    </w:p>
    <w:p w14:paraId="6F3AB7E4" w14:textId="77777777" w:rsidR="00271FF4" w:rsidRPr="00F21E31" w:rsidRDefault="00271FF4" w:rsidP="00271FF4">
      <w:pPr>
        <w:pStyle w:val="1"/>
        <w:jc w:val="both"/>
        <w:rPr>
          <w:rFonts w:ascii="Times New Roman" w:hAnsi="Times New Roman" w:cs="Times New Roman"/>
          <w:sz w:val="28"/>
          <w:szCs w:val="28"/>
        </w:rPr>
      </w:pPr>
      <w:bookmarkStart w:id="4" w:name="_Toc190238607"/>
      <w:r w:rsidRPr="00F21E31">
        <w:rPr>
          <w:rFonts w:ascii="Times New Roman" w:hAnsi="Times New Roman" w:cs="Times New Roman"/>
          <w:sz w:val="28"/>
          <w:szCs w:val="28"/>
        </w:rPr>
        <w:t>2.1. Назначение и функции, выполняемые программой</w:t>
      </w:r>
      <w:bookmarkEnd w:id="4"/>
      <w:r w:rsidRPr="00F21E3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AD99AB" w14:textId="46BDAE1D" w:rsidR="00271FF4" w:rsidRPr="00F21E31" w:rsidRDefault="00271FF4" w:rsidP="00271FF4">
      <w:pPr>
        <w:rPr>
          <w:rFonts w:cs="Times New Roman"/>
        </w:rPr>
      </w:pPr>
      <w:r w:rsidRPr="00F21E31">
        <w:rPr>
          <w:rFonts w:cs="Times New Roman"/>
        </w:rPr>
        <w:t xml:space="preserve">Программа предназначена для предоставления пользователю информации о </w:t>
      </w:r>
      <w:r w:rsidR="00FB3985">
        <w:rPr>
          <w:rFonts w:cs="Times New Roman"/>
        </w:rPr>
        <w:t>главных событиях в компьютерном клубе</w:t>
      </w:r>
      <w:r w:rsidRPr="00F21E31">
        <w:rPr>
          <w:rFonts w:cs="Times New Roman"/>
        </w:rPr>
        <w:t>, а также обеспечение процесса авторизации для доступа к основным возможностям. Функциями программы являются:</w:t>
      </w:r>
    </w:p>
    <w:p w14:paraId="30ED0811" w14:textId="38E75FDD" w:rsidR="00271FF4" w:rsidRPr="00F21E31" w:rsidRDefault="00271FF4" w:rsidP="00271FF4">
      <w:pPr>
        <w:rPr>
          <w:rFonts w:cs="Times New Roman"/>
        </w:rPr>
      </w:pPr>
      <w:r w:rsidRPr="00F21E31">
        <w:rPr>
          <w:rFonts w:cs="Times New Roman"/>
        </w:rPr>
        <w:t xml:space="preserve"> </w:t>
      </w:r>
      <w:r w:rsidRPr="00F21E31">
        <w:rPr>
          <w:rFonts w:cs="Times New Roman"/>
        </w:rPr>
        <w:sym w:font="Symbol" w:char="F02D"/>
      </w:r>
      <w:r w:rsidRPr="00F21E31">
        <w:rPr>
          <w:rFonts w:cs="Times New Roman"/>
        </w:rPr>
        <w:t xml:space="preserve"> Предоставление общей информации о </w:t>
      </w:r>
      <w:r w:rsidR="00FB3985">
        <w:rPr>
          <w:rFonts w:cs="Times New Roman"/>
        </w:rPr>
        <w:t xml:space="preserve">компьютерном клубе </w:t>
      </w:r>
      <w:r w:rsidRPr="00F21E31">
        <w:rPr>
          <w:rFonts w:cs="Times New Roman"/>
        </w:rPr>
        <w:t>на главной странице.</w:t>
      </w:r>
    </w:p>
    <w:p w14:paraId="105B50F1" w14:textId="77777777" w:rsidR="00271FF4" w:rsidRPr="00F21E31" w:rsidRDefault="00271FF4" w:rsidP="00271FF4">
      <w:pPr>
        <w:rPr>
          <w:rFonts w:cs="Times New Roman"/>
        </w:rPr>
      </w:pPr>
      <w:r w:rsidRPr="00F21E31">
        <w:rPr>
          <w:rFonts w:cs="Times New Roman"/>
        </w:rPr>
        <w:t xml:space="preserve"> </w:t>
      </w:r>
      <w:r w:rsidRPr="00F21E31">
        <w:rPr>
          <w:rFonts w:cs="Times New Roman"/>
        </w:rPr>
        <w:sym w:font="Symbol" w:char="F02D"/>
      </w:r>
      <w:r w:rsidRPr="00F21E31">
        <w:rPr>
          <w:rFonts w:cs="Times New Roman"/>
        </w:rPr>
        <w:t xml:space="preserve"> Авторизация пользователя.</w:t>
      </w:r>
    </w:p>
    <w:p w14:paraId="1A3CDC15" w14:textId="77777777" w:rsidR="00271FF4" w:rsidRPr="00F21E31" w:rsidRDefault="00271FF4" w:rsidP="00271FF4">
      <w:pPr>
        <w:pStyle w:val="1"/>
        <w:jc w:val="both"/>
        <w:rPr>
          <w:rFonts w:ascii="Times New Roman" w:hAnsi="Times New Roman" w:cs="Times New Roman"/>
          <w:sz w:val="28"/>
          <w:szCs w:val="28"/>
        </w:rPr>
      </w:pPr>
      <w:bookmarkStart w:id="5" w:name="_Toc190238608"/>
      <w:r w:rsidRPr="00F21E31">
        <w:rPr>
          <w:rFonts w:ascii="Times New Roman" w:hAnsi="Times New Roman" w:cs="Times New Roman"/>
          <w:sz w:val="28"/>
          <w:szCs w:val="28"/>
        </w:rPr>
        <w:t>2.2. Условия, необходимые для выполнения программы</w:t>
      </w:r>
      <w:bookmarkEnd w:id="5"/>
      <w:r w:rsidRPr="00F21E3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BD3E3C0" w14:textId="77777777" w:rsidR="00271FF4" w:rsidRPr="00F21E31" w:rsidRDefault="00271FF4" w:rsidP="00271FF4">
      <w:pPr>
        <w:rPr>
          <w:rFonts w:cs="Times New Roman"/>
        </w:rPr>
      </w:pPr>
      <w:r w:rsidRPr="00F21E31">
        <w:rPr>
          <w:rFonts w:cs="Times New Roman"/>
        </w:rPr>
        <w:t>Для корректного функционирования программы необходимы следующие условия:</w:t>
      </w:r>
    </w:p>
    <w:p w14:paraId="7AD51995" w14:textId="77777777" w:rsidR="00271FF4" w:rsidRPr="00F21E31" w:rsidRDefault="00271FF4" w:rsidP="00271FF4">
      <w:pPr>
        <w:rPr>
          <w:rFonts w:cs="Times New Roman"/>
        </w:rPr>
      </w:pPr>
      <w:r w:rsidRPr="00F21E31">
        <w:rPr>
          <w:rFonts w:cs="Times New Roman"/>
        </w:rPr>
        <w:t xml:space="preserve"> </w:t>
      </w:r>
      <w:r w:rsidRPr="00F21E31">
        <w:rPr>
          <w:rFonts w:cs="Times New Roman"/>
        </w:rPr>
        <w:sym w:font="Symbol" w:char="F02D"/>
      </w:r>
      <w:r w:rsidRPr="00F21E31">
        <w:rPr>
          <w:rFonts w:cs="Times New Roman"/>
        </w:rPr>
        <w:t xml:space="preserve"> Объем оперативной памяти: минимум 4 ГБ RAM.</w:t>
      </w:r>
    </w:p>
    <w:p w14:paraId="5C436B5A" w14:textId="77777777" w:rsidR="00271FF4" w:rsidRPr="00F21E31" w:rsidRDefault="00271FF4" w:rsidP="00271FF4">
      <w:pPr>
        <w:rPr>
          <w:rFonts w:cs="Times New Roman"/>
        </w:rPr>
      </w:pPr>
      <w:r w:rsidRPr="00F21E31">
        <w:rPr>
          <w:rFonts w:cs="Times New Roman"/>
        </w:rPr>
        <w:t xml:space="preserve"> </w:t>
      </w:r>
      <w:r w:rsidRPr="00F21E31">
        <w:rPr>
          <w:rFonts w:cs="Times New Roman"/>
        </w:rPr>
        <w:sym w:font="Symbol" w:char="F02D"/>
      </w:r>
      <w:r w:rsidRPr="00F21E31">
        <w:rPr>
          <w:rFonts w:cs="Times New Roman"/>
        </w:rPr>
        <w:t xml:space="preserve"> Состав и параметры периферийных устройств: Доступ к интернету со скоростью не менее 512 Кбит/с.</w:t>
      </w:r>
    </w:p>
    <w:p w14:paraId="217A5036" w14:textId="77777777" w:rsidR="00271FF4" w:rsidRPr="00F21E31" w:rsidRDefault="00271FF4" w:rsidP="00271FF4">
      <w:pPr>
        <w:ind w:firstLine="708"/>
        <w:rPr>
          <w:rFonts w:cs="Times New Roman"/>
        </w:rPr>
      </w:pPr>
      <w:r w:rsidRPr="00F21E31">
        <w:rPr>
          <w:rFonts w:cs="Times New Roman"/>
        </w:rPr>
        <w:t>Требования к программному обеспечению:</w:t>
      </w:r>
    </w:p>
    <w:p w14:paraId="6C63EC66" w14:textId="77777777" w:rsidR="00271FF4" w:rsidRPr="00F21E31" w:rsidRDefault="00271FF4" w:rsidP="00271FF4">
      <w:pPr>
        <w:rPr>
          <w:rFonts w:cs="Times New Roman"/>
        </w:rPr>
      </w:pPr>
      <w:r w:rsidRPr="00F21E31">
        <w:rPr>
          <w:rFonts w:cs="Times New Roman"/>
        </w:rPr>
        <w:t xml:space="preserve"> </w:t>
      </w:r>
      <w:r w:rsidRPr="00F21E31">
        <w:rPr>
          <w:rFonts w:cs="Times New Roman"/>
        </w:rPr>
        <w:sym w:font="Symbol" w:char="F02D"/>
      </w:r>
      <w:r w:rsidRPr="00F21E31">
        <w:rPr>
          <w:rFonts w:cs="Times New Roman"/>
        </w:rPr>
        <w:t xml:space="preserve"> Браузеры: </w:t>
      </w:r>
      <w:r w:rsidRPr="00F21E31">
        <w:rPr>
          <w:rFonts w:cs="Times New Roman"/>
          <w:lang w:val="en-US"/>
        </w:rPr>
        <w:t>Yandex</w:t>
      </w:r>
      <w:r w:rsidRPr="00F21E31">
        <w:rPr>
          <w:rFonts w:cs="Times New Roman"/>
        </w:rPr>
        <w:t xml:space="preserve">, Google </w:t>
      </w:r>
      <w:proofErr w:type="spellStart"/>
      <w:r w:rsidRPr="00F21E31">
        <w:rPr>
          <w:rFonts w:cs="Times New Roman"/>
        </w:rPr>
        <w:t>Chrome</w:t>
      </w:r>
      <w:proofErr w:type="spellEnd"/>
      <w:r w:rsidRPr="00F21E31">
        <w:rPr>
          <w:rFonts w:cs="Times New Roman"/>
        </w:rPr>
        <w:t>, Mozilla Firefox (версия не ниже последней стабильной).</w:t>
      </w:r>
    </w:p>
    <w:p w14:paraId="5070FB84" w14:textId="77777777" w:rsidR="00C14664" w:rsidRPr="00F21E31" w:rsidRDefault="00271FF4" w:rsidP="00271FF4">
      <w:pPr>
        <w:rPr>
          <w:rFonts w:eastAsia="SimSun" w:cs="Times New Roman"/>
          <w:color w:val="404040"/>
          <w:sz w:val="24"/>
          <w:szCs w:val="24"/>
          <w:lang w:eastAsia="zh-CN"/>
        </w:rPr>
      </w:pPr>
      <w:r w:rsidRPr="00F21E31">
        <w:rPr>
          <w:rFonts w:cs="Times New Roman"/>
        </w:rPr>
        <w:t xml:space="preserve"> </w:t>
      </w:r>
      <w:r w:rsidRPr="00F21E31">
        <w:rPr>
          <w:rFonts w:cs="Times New Roman"/>
        </w:rPr>
        <w:sym w:font="Symbol" w:char="F02D"/>
      </w:r>
      <w:r w:rsidRPr="00F21E31">
        <w:rPr>
          <w:rFonts w:cs="Times New Roman"/>
        </w:rPr>
        <w:t xml:space="preserve"> Операционная система: Windows 10+, </w:t>
      </w:r>
      <w:proofErr w:type="spellStart"/>
      <w:r w:rsidRPr="00F21E31">
        <w:rPr>
          <w:rFonts w:cs="Times New Roman"/>
        </w:rPr>
        <w:t>macOS</w:t>
      </w:r>
      <w:proofErr w:type="spellEnd"/>
      <w:r w:rsidRPr="00F21E31">
        <w:rPr>
          <w:rFonts w:cs="Times New Roman"/>
        </w:rPr>
        <w:t xml:space="preserve"> 10.15+, Linux (современные дистрибутивы). </w:t>
      </w:r>
      <w:r w:rsidR="00C14664" w:rsidRPr="00F21E31">
        <w:rPr>
          <w:rFonts w:cs="Times New Roman"/>
          <w:color w:val="404040"/>
        </w:rPr>
        <w:br w:type="page"/>
      </w:r>
    </w:p>
    <w:p w14:paraId="196DD78A" w14:textId="77777777" w:rsidR="00C14664" w:rsidRPr="00F21E31" w:rsidRDefault="00C14664" w:rsidP="00D0024F">
      <w:pPr>
        <w:pStyle w:val="aff5"/>
        <w:jc w:val="both"/>
        <w:rPr>
          <w:rFonts w:ascii="Times New Roman" w:eastAsia="Times New Roman" w:hAnsi="Times New Roman" w:cs="Times New Roman"/>
          <w:lang w:eastAsia="ru-RU"/>
        </w:rPr>
      </w:pPr>
      <w:bookmarkStart w:id="6" w:name="_Toc190238609"/>
      <w:r w:rsidRPr="00F21E31">
        <w:rPr>
          <w:rFonts w:ascii="Times New Roman" w:hAnsi="Times New Roman" w:cs="Times New Roman"/>
        </w:rPr>
        <w:lastRenderedPageBreak/>
        <w:t>3. Компоненты</w:t>
      </w:r>
      <w:bookmarkEnd w:id="6"/>
      <w:r w:rsidR="00271FF4" w:rsidRPr="00F21E31">
        <w:rPr>
          <w:rFonts w:ascii="Times New Roman" w:hAnsi="Times New Roman" w:cs="Times New Roman"/>
        </w:rPr>
        <w:t xml:space="preserve"> </w:t>
      </w:r>
    </w:p>
    <w:p w14:paraId="25F281C8" w14:textId="77777777" w:rsidR="00C14664" w:rsidRPr="00F21E31" w:rsidRDefault="00C14664" w:rsidP="00D0024F">
      <w:pPr>
        <w:pStyle w:val="1"/>
        <w:jc w:val="both"/>
        <w:rPr>
          <w:rFonts w:ascii="Times New Roman" w:hAnsi="Times New Roman" w:cs="Times New Roman"/>
          <w:sz w:val="28"/>
          <w:szCs w:val="28"/>
        </w:rPr>
      </w:pPr>
      <w:bookmarkStart w:id="7" w:name="_Toc190238610"/>
      <w:r w:rsidRPr="00F21E31">
        <w:rPr>
          <w:rFonts w:ascii="Times New Roman" w:hAnsi="Times New Roman" w:cs="Times New Roman"/>
          <w:sz w:val="28"/>
          <w:szCs w:val="28"/>
        </w:rPr>
        <w:t>3.1. Кнопка</w:t>
      </w:r>
      <w:bookmarkEnd w:id="7"/>
      <w:r w:rsidRPr="00F21E3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69956B" w14:textId="77777777" w:rsidR="00C14664" w:rsidRPr="009D3124" w:rsidRDefault="00C14664" w:rsidP="00D0024F">
      <w:pPr>
        <w:pStyle w:val="aff8"/>
        <w:spacing w:line="360" w:lineRule="auto"/>
        <w:ind w:firstLine="709"/>
        <w:jc w:val="both"/>
        <w:rPr>
          <w:color w:val="404040"/>
          <w:sz w:val="28"/>
          <w:szCs w:val="28"/>
          <w:lang w:val="ru-RU"/>
        </w:rPr>
      </w:pPr>
      <w:r w:rsidRPr="00F21E31">
        <w:rPr>
          <w:color w:val="404040"/>
          <w:sz w:val="28"/>
          <w:szCs w:val="28"/>
          <w:lang w:val="ru-RU"/>
        </w:rPr>
        <w:t xml:space="preserve">Компонент кнопки используется для создания интерактивных элементов на страницах. </w:t>
      </w:r>
      <w:r w:rsidRPr="009D3124">
        <w:rPr>
          <w:color w:val="404040"/>
          <w:sz w:val="28"/>
          <w:szCs w:val="28"/>
          <w:lang w:val="ru-RU"/>
        </w:rPr>
        <w:t>Принимает следующие пропсы:</w:t>
      </w:r>
    </w:p>
    <w:p w14:paraId="649619D0" w14:textId="77777777" w:rsidR="00C14664" w:rsidRPr="00F21E31" w:rsidRDefault="00C14664" w:rsidP="00D0024F">
      <w:pPr>
        <w:pStyle w:val="aff8"/>
        <w:numPr>
          <w:ilvl w:val="0"/>
          <w:numId w:val="12"/>
        </w:numPr>
        <w:spacing w:beforeAutospacing="0" w:after="100" w:line="360" w:lineRule="auto"/>
        <w:ind w:left="0" w:firstLine="709"/>
        <w:jc w:val="both"/>
        <w:rPr>
          <w:color w:val="404040"/>
          <w:sz w:val="28"/>
          <w:szCs w:val="28"/>
          <w:lang w:val="ru-RU"/>
        </w:rPr>
      </w:pPr>
      <w:proofErr w:type="spellStart"/>
      <w:r w:rsidRPr="00F21E31">
        <w:rPr>
          <w:rStyle w:val="HTML2"/>
          <w:rFonts w:ascii="Times New Roman" w:hAnsi="Times New Roman" w:cs="Times New Roman"/>
          <w:color w:val="404040"/>
          <w:sz w:val="28"/>
          <w:szCs w:val="28"/>
        </w:rPr>
        <w:t>onClick</w:t>
      </w:r>
      <w:proofErr w:type="spellEnd"/>
      <w:r w:rsidRPr="00F21E31">
        <w:rPr>
          <w:color w:val="404040"/>
          <w:sz w:val="28"/>
          <w:szCs w:val="28"/>
        </w:rPr>
        <w:t> </w:t>
      </w:r>
      <w:r w:rsidRPr="00F21E31">
        <w:rPr>
          <w:color w:val="404040"/>
          <w:sz w:val="28"/>
          <w:szCs w:val="28"/>
          <w:lang w:val="ru-RU"/>
        </w:rPr>
        <w:t>— функция, вызываемая при клике на кнопку.</w:t>
      </w:r>
    </w:p>
    <w:p w14:paraId="6D6928A3" w14:textId="77777777" w:rsidR="00C14664" w:rsidRPr="00F21E31" w:rsidRDefault="00C14664" w:rsidP="00D0024F">
      <w:pPr>
        <w:pStyle w:val="aff8"/>
        <w:numPr>
          <w:ilvl w:val="0"/>
          <w:numId w:val="12"/>
        </w:numPr>
        <w:spacing w:beforeAutospacing="0" w:after="100" w:line="360" w:lineRule="auto"/>
        <w:ind w:left="0" w:firstLine="709"/>
        <w:jc w:val="both"/>
        <w:rPr>
          <w:color w:val="404040"/>
          <w:sz w:val="28"/>
          <w:szCs w:val="28"/>
        </w:rPr>
      </w:pPr>
      <w:proofErr w:type="spellStart"/>
      <w:r w:rsidRPr="00F21E31">
        <w:rPr>
          <w:rStyle w:val="HTML2"/>
          <w:rFonts w:ascii="Times New Roman" w:hAnsi="Times New Roman" w:cs="Times New Roman"/>
          <w:color w:val="404040"/>
          <w:sz w:val="28"/>
          <w:szCs w:val="28"/>
        </w:rPr>
        <w:t>bgColor</w:t>
      </w:r>
      <w:proofErr w:type="spellEnd"/>
      <w:r w:rsidRPr="00F21E31">
        <w:rPr>
          <w:color w:val="404040"/>
          <w:sz w:val="28"/>
          <w:szCs w:val="28"/>
        </w:rPr>
        <w:t xml:space="preserve"> — </w:t>
      </w:r>
      <w:proofErr w:type="spellStart"/>
      <w:r w:rsidRPr="00F21E31">
        <w:rPr>
          <w:color w:val="404040"/>
          <w:sz w:val="28"/>
          <w:szCs w:val="28"/>
        </w:rPr>
        <w:t>цвет</w:t>
      </w:r>
      <w:proofErr w:type="spellEnd"/>
      <w:r w:rsidRPr="00F21E31">
        <w:rPr>
          <w:color w:val="404040"/>
          <w:sz w:val="28"/>
          <w:szCs w:val="28"/>
        </w:rPr>
        <w:t xml:space="preserve"> </w:t>
      </w:r>
      <w:proofErr w:type="spellStart"/>
      <w:r w:rsidRPr="00F21E31">
        <w:rPr>
          <w:color w:val="404040"/>
          <w:sz w:val="28"/>
          <w:szCs w:val="28"/>
        </w:rPr>
        <w:t>фона</w:t>
      </w:r>
      <w:proofErr w:type="spellEnd"/>
      <w:r w:rsidRPr="00F21E31">
        <w:rPr>
          <w:color w:val="404040"/>
          <w:sz w:val="28"/>
          <w:szCs w:val="28"/>
        </w:rPr>
        <w:t xml:space="preserve"> </w:t>
      </w:r>
      <w:proofErr w:type="spellStart"/>
      <w:r w:rsidRPr="00F21E31">
        <w:rPr>
          <w:color w:val="404040"/>
          <w:sz w:val="28"/>
          <w:szCs w:val="28"/>
        </w:rPr>
        <w:t>кнопки</w:t>
      </w:r>
      <w:proofErr w:type="spellEnd"/>
      <w:r w:rsidRPr="00F21E31">
        <w:rPr>
          <w:color w:val="404040"/>
          <w:sz w:val="28"/>
          <w:szCs w:val="28"/>
        </w:rPr>
        <w:t>.</w:t>
      </w:r>
    </w:p>
    <w:p w14:paraId="7648DA84" w14:textId="77777777" w:rsidR="00C14664" w:rsidRPr="00F21E31" w:rsidRDefault="00C14664" w:rsidP="00D0024F">
      <w:pPr>
        <w:pStyle w:val="aff8"/>
        <w:numPr>
          <w:ilvl w:val="0"/>
          <w:numId w:val="12"/>
        </w:numPr>
        <w:spacing w:beforeAutospacing="0" w:after="100" w:line="360" w:lineRule="auto"/>
        <w:ind w:left="0" w:firstLine="709"/>
        <w:jc w:val="both"/>
        <w:rPr>
          <w:color w:val="404040"/>
          <w:sz w:val="28"/>
          <w:szCs w:val="28"/>
        </w:rPr>
      </w:pPr>
      <w:proofErr w:type="spellStart"/>
      <w:r w:rsidRPr="00F21E31">
        <w:rPr>
          <w:rStyle w:val="HTML2"/>
          <w:rFonts w:ascii="Times New Roman" w:hAnsi="Times New Roman" w:cs="Times New Roman"/>
          <w:color w:val="404040"/>
          <w:sz w:val="28"/>
          <w:szCs w:val="28"/>
        </w:rPr>
        <w:t>textColor</w:t>
      </w:r>
      <w:proofErr w:type="spellEnd"/>
      <w:r w:rsidRPr="00F21E31">
        <w:rPr>
          <w:color w:val="404040"/>
          <w:sz w:val="28"/>
          <w:szCs w:val="28"/>
        </w:rPr>
        <w:t xml:space="preserve"> — </w:t>
      </w:r>
      <w:proofErr w:type="spellStart"/>
      <w:r w:rsidRPr="00F21E31">
        <w:rPr>
          <w:color w:val="404040"/>
          <w:sz w:val="28"/>
          <w:szCs w:val="28"/>
        </w:rPr>
        <w:t>цвет</w:t>
      </w:r>
      <w:proofErr w:type="spellEnd"/>
      <w:r w:rsidRPr="00F21E31">
        <w:rPr>
          <w:color w:val="404040"/>
          <w:sz w:val="28"/>
          <w:szCs w:val="28"/>
        </w:rPr>
        <w:t xml:space="preserve"> </w:t>
      </w:r>
      <w:proofErr w:type="spellStart"/>
      <w:r w:rsidRPr="00F21E31">
        <w:rPr>
          <w:color w:val="404040"/>
          <w:sz w:val="28"/>
          <w:szCs w:val="28"/>
        </w:rPr>
        <w:t>текста</w:t>
      </w:r>
      <w:proofErr w:type="spellEnd"/>
      <w:r w:rsidRPr="00F21E31">
        <w:rPr>
          <w:color w:val="404040"/>
          <w:sz w:val="28"/>
          <w:szCs w:val="28"/>
        </w:rPr>
        <w:t xml:space="preserve"> </w:t>
      </w:r>
      <w:proofErr w:type="spellStart"/>
      <w:r w:rsidRPr="00F21E31">
        <w:rPr>
          <w:color w:val="404040"/>
          <w:sz w:val="28"/>
          <w:szCs w:val="28"/>
        </w:rPr>
        <w:t>кнопки</w:t>
      </w:r>
      <w:proofErr w:type="spellEnd"/>
      <w:r w:rsidRPr="00F21E31">
        <w:rPr>
          <w:color w:val="404040"/>
          <w:sz w:val="28"/>
          <w:szCs w:val="28"/>
        </w:rPr>
        <w:t>.</w:t>
      </w:r>
    </w:p>
    <w:p w14:paraId="63F3E9F8" w14:textId="77777777" w:rsidR="00C14664" w:rsidRPr="00F21E31" w:rsidRDefault="00C14664" w:rsidP="00D0024F">
      <w:pPr>
        <w:pStyle w:val="aff8"/>
        <w:numPr>
          <w:ilvl w:val="0"/>
          <w:numId w:val="12"/>
        </w:numPr>
        <w:spacing w:beforeAutospacing="0" w:after="100" w:line="360" w:lineRule="auto"/>
        <w:ind w:left="0" w:firstLine="709"/>
        <w:jc w:val="both"/>
        <w:rPr>
          <w:color w:val="404040"/>
          <w:sz w:val="28"/>
          <w:szCs w:val="28"/>
        </w:rPr>
      </w:pPr>
      <w:r w:rsidRPr="00F21E31">
        <w:rPr>
          <w:rStyle w:val="HTML2"/>
          <w:rFonts w:ascii="Times New Roman" w:hAnsi="Times New Roman" w:cs="Times New Roman"/>
          <w:color w:val="404040"/>
          <w:sz w:val="28"/>
          <w:szCs w:val="28"/>
        </w:rPr>
        <w:t>text</w:t>
      </w:r>
      <w:r w:rsidRPr="00F21E31">
        <w:rPr>
          <w:color w:val="404040"/>
          <w:sz w:val="28"/>
          <w:szCs w:val="28"/>
        </w:rPr>
        <w:t xml:space="preserve"> — </w:t>
      </w:r>
      <w:proofErr w:type="spellStart"/>
      <w:r w:rsidRPr="00F21E31">
        <w:rPr>
          <w:color w:val="404040"/>
          <w:sz w:val="28"/>
          <w:szCs w:val="28"/>
        </w:rPr>
        <w:t>текст</w:t>
      </w:r>
      <w:proofErr w:type="spellEnd"/>
      <w:r w:rsidRPr="00F21E31">
        <w:rPr>
          <w:color w:val="404040"/>
          <w:sz w:val="28"/>
          <w:szCs w:val="28"/>
        </w:rPr>
        <w:t xml:space="preserve"> </w:t>
      </w:r>
      <w:proofErr w:type="spellStart"/>
      <w:r w:rsidRPr="00F21E31">
        <w:rPr>
          <w:color w:val="404040"/>
          <w:sz w:val="28"/>
          <w:szCs w:val="28"/>
        </w:rPr>
        <w:t>на</w:t>
      </w:r>
      <w:proofErr w:type="spellEnd"/>
      <w:r w:rsidRPr="00F21E31">
        <w:rPr>
          <w:color w:val="404040"/>
          <w:sz w:val="28"/>
          <w:szCs w:val="28"/>
        </w:rPr>
        <w:t xml:space="preserve"> </w:t>
      </w:r>
      <w:proofErr w:type="spellStart"/>
      <w:r w:rsidRPr="00F21E31">
        <w:rPr>
          <w:color w:val="404040"/>
          <w:sz w:val="28"/>
          <w:szCs w:val="28"/>
        </w:rPr>
        <w:t>кнопке</w:t>
      </w:r>
      <w:proofErr w:type="spellEnd"/>
      <w:r w:rsidRPr="00F21E31">
        <w:rPr>
          <w:color w:val="404040"/>
          <w:sz w:val="28"/>
          <w:szCs w:val="28"/>
        </w:rPr>
        <w:t>.</w:t>
      </w:r>
    </w:p>
    <w:p w14:paraId="1F63BE37" w14:textId="77777777" w:rsidR="00C14664" w:rsidRPr="00F21E31" w:rsidRDefault="00C14664" w:rsidP="00D0024F">
      <w:pPr>
        <w:pStyle w:val="aff8"/>
        <w:numPr>
          <w:ilvl w:val="0"/>
          <w:numId w:val="12"/>
        </w:numPr>
        <w:spacing w:beforeAutospacing="0" w:after="100" w:line="360" w:lineRule="auto"/>
        <w:ind w:left="0" w:firstLine="709"/>
        <w:jc w:val="both"/>
        <w:rPr>
          <w:color w:val="404040"/>
          <w:sz w:val="28"/>
          <w:szCs w:val="28"/>
        </w:rPr>
      </w:pPr>
      <w:proofErr w:type="spellStart"/>
      <w:r w:rsidRPr="00F21E31">
        <w:rPr>
          <w:rStyle w:val="HTML2"/>
          <w:rFonts w:ascii="Times New Roman" w:hAnsi="Times New Roman" w:cs="Times New Roman"/>
          <w:color w:val="404040"/>
          <w:sz w:val="28"/>
          <w:szCs w:val="28"/>
        </w:rPr>
        <w:t>isActive</w:t>
      </w:r>
      <w:proofErr w:type="spellEnd"/>
      <w:r w:rsidRPr="00F21E31">
        <w:rPr>
          <w:color w:val="404040"/>
          <w:sz w:val="28"/>
          <w:szCs w:val="28"/>
        </w:rPr>
        <w:t xml:space="preserve"> — </w:t>
      </w:r>
      <w:proofErr w:type="spellStart"/>
      <w:r w:rsidRPr="00F21E31">
        <w:rPr>
          <w:color w:val="404040"/>
          <w:sz w:val="28"/>
          <w:szCs w:val="28"/>
        </w:rPr>
        <w:t>активна</w:t>
      </w:r>
      <w:proofErr w:type="spellEnd"/>
      <w:r w:rsidRPr="00F21E31">
        <w:rPr>
          <w:color w:val="404040"/>
          <w:sz w:val="28"/>
          <w:szCs w:val="28"/>
        </w:rPr>
        <w:t xml:space="preserve"> </w:t>
      </w:r>
      <w:proofErr w:type="spellStart"/>
      <w:r w:rsidRPr="00F21E31">
        <w:rPr>
          <w:color w:val="404040"/>
          <w:sz w:val="28"/>
          <w:szCs w:val="28"/>
        </w:rPr>
        <w:t>ли</w:t>
      </w:r>
      <w:proofErr w:type="spellEnd"/>
      <w:r w:rsidRPr="00F21E31">
        <w:rPr>
          <w:color w:val="404040"/>
          <w:sz w:val="28"/>
          <w:szCs w:val="28"/>
        </w:rPr>
        <w:t xml:space="preserve"> </w:t>
      </w:r>
      <w:proofErr w:type="spellStart"/>
      <w:r w:rsidRPr="00F21E31">
        <w:rPr>
          <w:color w:val="404040"/>
          <w:sz w:val="28"/>
          <w:szCs w:val="28"/>
        </w:rPr>
        <w:t>кнопка</w:t>
      </w:r>
      <w:proofErr w:type="spellEnd"/>
      <w:r w:rsidRPr="00F21E31">
        <w:rPr>
          <w:color w:val="404040"/>
          <w:sz w:val="28"/>
          <w:szCs w:val="28"/>
        </w:rPr>
        <w:t>.</w:t>
      </w:r>
    </w:p>
    <w:p w14:paraId="508505C4" w14:textId="77777777" w:rsidR="00C14664" w:rsidRPr="00F21E31" w:rsidRDefault="00C14664" w:rsidP="00D0024F">
      <w:pPr>
        <w:pStyle w:val="aff8"/>
        <w:numPr>
          <w:ilvl w:val="0"/>
          <w:numId w:val="12"/>
        </w:numPr>
        <w:spacing w:beforeAutospacing="0" w:after="100" w:line="360" w:lineRule="auto"/>
        <w:ind w:left="0" w:firstLine="709"/>
        <w:jc w:val="both"/>
        <w:rPr>
          <w:color w:val="404040"/>
          <w:sz w:val="28"/>
          <w:szCs w:val="28"/>
        </w:rPr>
      </w:pPr>
      <w:r w:rsidRPr="00F21E31">
        <w:rPr>
          <w:rStyle w:val="HTML2"/>
          <w:rFonts w:ascii="Times New Roman" w:hAnsi="Times New Roman" w:cs="Times New Roman"/>
          <w:color w:val="404040"/>
          <w:sz w:val="28"/>
          <w:szCs w:val="28"/>
        </w:rPr>
        <w:t>position</w:t>
      </w:r>
      <w:r w:rsidRPr="00F21E31">
        <w:rPr>
          <w:color w:val="404040"/>
          <w:sz w:val="28"/>
          <w:szCs w:val="28"/>
        </w:rPr>
        <w:t xml:space="preserve"> — </w:t>
      </w:r>
      <w:proofErr w:type="spellStart"/>
      <w:r w:rsidRPr="00F21E31">
        <w:rPr>
          <w:color w:val="404040"/>
          <w:sz w:val="28"/>
          <w:szCs w:val="28"/>
        </w:rPr>
        <w:t>позиционирование</w:t>
      </w:r>
      <w:proofErr w:type="spellEnd"/>
      <w:r w:rsidRPr="00F21E31">
        <w:rPr>
          <w:color w:val="404040"/>
          <w:sz w:val="28"/>
          <w:szCs w:val="28"/>
        </w:rPr>
        <w:t xml:space="preserve"> </w:t>
      </w:r>
      <w:proofErr w:type="spellStart"/>
      <w:r w:rsidRPr="00F21E31">
        <w:rPr>
          <w:color w:val="404040"/>
          <w:sz w:val="28"/>
          <w:szCs w:val="28"/>
        </w:rPr>
        <w:t>кнопки</w:t>
      </w:r>
      <w:proofErr w:type="spellEnd"/>
      <w:r w:rsidRPr="00F21E31">
        <w:rPr>
          <w:color w:val="404040"/>
          <w:sz w:val="28"/>
          <w:szCs w:val="28"/>
        </w:rPr>
        <w:t>.</w:t>
      </w:r>
    </w:p>
    <w:p w14:paraId="1A3B1C7A" w14:textId="77777777" w:rsidR="00C14664" w:rsidRPr="00F21E31" w:rsidRDefault="00C14664" w:rsidP="00D0024F">
      <w:pPr>
        <w:pStyle w:val="1"/>
        <w:jc w:val="both"/>
        <w:rPr>
          <w:rFonts w:ascii="Times New Roman" w:hAnsi="Times New Roman" w:cs="Times New Roman"/>
          <w:sz w:val="28"/>
          <w:szCs w:val="28"/>
        </w:rPr>
      </w:pPr>
      <w:bookmarkStart w:id="8" w:name="_Toc190238611"/>
      <w:r w:rsidRPr="00F21E31">
        <w:rPr>
          <w:rFonts w:ascii="Times New Roman" w:hAnsi="Times New Roman" w:cs="Times New Roman"/>
          <w:sz w:val="28"/>
          <w:szCs w:val="28"/>
        </w:rPr>
        <w:t>3.2. Поле ввода</w:t>
      </w:r>
      <w:bookmarkEnd w:id="8"/>
      <w:r w:rsidRPr="00F21E3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8C039DA" w14:textId="77777777" w:rsidR="00C14664" w:rsidRPr="009D3124" w:rsidRDefault="00C14664" w:rsidP="00D0024F">
      <w:pPr>
        <w:pStyle w:val="aff8"/>
        <w:spacing w:line="360" w:lineRule="auto"/>
        <w:ind w:firstLine="709"/>
        <w:jc w:val="both"/>
        <w:rPr>
          <w:color w:val="404040"/>
          <w:sz w:val="28"/>
          <w:szCs w:val="28"/>
          <w:lang w:val="ru-RU"/>
        </w:rPr>
      </w:pPr>
      <w:r w:rsidRPr="00F21E31">
        <w:rPr>
          <w:color w:val="404040"/>
          <w:sz w:val="28"/>
          <w:szCs w:val="28"/>
          <w:lang w:val="ru-RU"/>
        </w:rPr>
        <w:t xml:space="preserve">Компонент поля ввода используется для ввода текста. </w:t>
      </w:r>
      <w:r w:rsidRPr="009D3124">
        <w:rPr>
          <w:color w:val="404040"/>
          <w:sz w:val="28"/>
          <w:szCs w:val="28"/>
          <w:lang w:val="ru-RU"/>
        </w:rPr>
        <w:t>Принимает следующие пропсы:</w:t>
      </w:r>
    </w:p>
    <w:p w14:paraId="31784F9D" w14:textId="77777777" w:rsidR="00C14664" w:rsidRPr="00F21E31" w:rsidRDefault="00C14664" w:rsidP="00D0024F">
      <w:pPr>
        <w:pStyle w:val="aff8"/>
        <w:numPr>
          <w:ilvl w:val="0"/>
          <w:numId w:val="13"/>
        </w:numPr>
        <w:spacing w:beforeAutospacing="0" w:after="100" w:line="360" w:lineRule="auto"/>
        <w:ind w:left="0" w:firstLine="709"/>
        <w:jc w:val="both"/>
        <w:rPr>
          <w:color w:val="404040"/>
          <w:sz w:val="28"/>
          <w:szCs w:val="28"/>
          <w:lang w:val="ru-RU"/>
        </w:rPr>
      </w:pPr>
      <w:proofErr w:type="spellStart"/>
      <w:r w:rsidRPr="00F21E31">
        <w:rPr>
          <w:rStyle w:val="HTML2"/>
          <w:rFonts w:ascii="Times New Roman" w:hAnsi="Times New Roman" w:cs="Times New Roman"/>
          <w:color w:val="404040"/>
          <w:sz w:val="28"/>
          <w:szCs w:val="28"/>
        </w:rPr>
        <w:t>onChange</w:t>
      </w:r>
      <w:proofErr w:type="spellEnd"/>
      <w:r w:rsidRPr="00F21E31">
        <w:rPr>
          <w:color w:val="404040"/>
          <w:sz w:val="28"/>
          <w:szCs w:val="28"/>
        </w:rPr>
        <w:t> </w:t>
      </w:r>
      <w:r w:rsidRPr="00F21E31">
        <w:rPr>
          <w:color w:val="404040"/>
          <w:sz w:val="28"/>
          <w:szCs w:val="28"/>
          <w:lang w:val="ru-RU"/>
        </w:rPr>
        <w:t>— функция, вызываемая при изменении значения поля.</w:t>
      </w:r>
    </w:p>
    <w:p w14:paraId="6F9317B1" w14:textId="77777777" w:rsidR="00C14664" w:rsidRPr="00F21E31" w:rsidRDefault="00C14664" w:rsidP="00D0024F">
      <w:pPr>
        <w:pStyle w:val="aff8"/>
        <w:numPr>
          <w:ilvl w:val="0"/>
          <w:numId w:val="13"/>
        </w:numPr>
        <w:spacing w:beforeAutospacing="0" w:after="100" w:line="360" w:lineRule="auto"/>
        <w:ind w:left="0" w:firstLine="709"/>
        <w:jc w:val="both"/>
        <w:rPr>
          <w:color w:val="404040"/>
          <w:sz w:val="28"/>
          <w:szCs w:val="28"/>
          <w:lang w:val="ru-RU"/>
        </w:rPr>
      </w:pPr>
      <w:proofErr w:type="spellStart"/>
      <w:r w:rsidRPr="00F21E31">
        <w:rPr>
          <w:rStyle w:val="HTML2"/>
          <w:rFonts w:ascii="Times New Roman" w:hAnsi="Times New Roman" w:cs="Times New Roman"/>
          <w:color w:val="404040"/>
          <w:sz w:val="28"/>
          <w:szCs w:val="28"/>
        </w:rPr>
        <w:t>onBlur</w:t>
      </w:r>
      <w:proofErr w:type="spellEnd"/>
      <w:r w:rsidRPr="00F21E31">
        <w:rPr>
          <w:color w:val="404040"/>
          <w:sz w:val="28"/>
          <w:szCs w:val="28"/>
        </w:rPr>
        <w:t> </w:t>
      </w:r>
      <w:r w:rsidRPr="00F21E31">
        <w:rPr>
          <w:color w:val="404040"/>
          <w:sz w:val="28"/>
          <w:szCs w:val="28"/>
          <w:lang w:val="ru-RU"/>
        </w:rPr>
        <w:t>— функция, вызываемая при потере фокуса.</w:t>
      </w:r>
    </w:p>
    <w:p w14:paraId="7900E373" w14:textId="77777777" w:rsidR="00C14664" w:rsidRPr="00F21E31" w:rsidRDefault="00C14664" w:rsidP="00D0024F">
      <w:pPr>
        <w:pStyle w:val="aff8"/>
        <w:numPr>
          <w:ilvl w:val="0"/>
          <w:numId w:val="13"/>
        </w:numPr>
        <w:spacing w:beforeAutospacing="0" w:after="100" w:line="360" w:lineRule="auto"/>
        <w:ind w:left="0" w:firstLine="709"/>
        <w:jc w:val="both"/>
        <w:rPr>
          <w:color w:val="404040"/>
          <w:sz w:val="28"/>
          <w:szCs w:val="28"/>
        </w:rPr>
      </w:pPr>
      <w:proofErr w:type="spellStart"/>
      <w:r w:rsidRPr="00F21E31">
        <w:rPr>
          <w:rStyle w:val="HTML2"/>
          <w:rFonts w:ascii="Times New Roman" w:hAnsi="Times New Roman" w:cs="Times New Roman"/>
          <w:color w:val="404040"/>
          <w:sz w:val="28"/>
          <w:szCs w:val="28"/>
        </w:rPr>
        <w:t>bgColor</w:t>
      </w:r>
      <w:proofErr w:type="spellEnd"/>
      <w:r w:rsidRPr="00F21E31">
        <w:rPr>
          <w:color w:val="404040"/>
          <w:sz w:val="28"/>
          <w:szCs w:val="28"/>
        </w:rPr>
        <w:t xml:space="preserve"> — </w:t>
      </w:r>
      <w:proofErr w:type="spellStart"/>
      <w:r w:rsidRPr="00F21E31">
        <w:rPr>
          <w:color w:val="404040"/>
          <w:sz w:val="28"/>
          <w:szCs w:val="28"/>
        </w:rPr>
        <w:t>цвет</w:t>
      </w:r>
      <w:proofErr w:type="spellEnd"/>
      <w:r w:rsidRPr="00F21E31">
        <w:rPr>
          <w:color w:val="404040"/>
          <w:sz w:val="28"/>
          <w:szCs w:val="28"/>
        </w:rPr>
        <w:t xml:space="preserve"> </w:t>
      </w:r>
      <w:proofErr w:type="spellStart"/>
      <w:r w:rsidRPr="00F21E31">
        <w:rPr>
          <w:color w:val="404040"/>
          <w:sz w:val="28"/>
          <w:szCs w:val="28"/>
        </w:rPr>
        <w:t>фона</w:t>
      </w:r>
      <w:proofErr w:type="spellEnd"/>
      <w:r w:rsidRPr="00F21E31">
        <w:rPr>
          <w:color w:val="404040"/>
          <w:sz w:val="28"/>
          <w:szCs w:val="28"/>
        </w:rPr>
        <w:t xml:space="preserve"> </w:t>
      </w:r>
      <w:proofErr w:type="spellStart"/>
      <w:r w:rsidRPr="00F21E31">
        <w:rPr>
          <w:color w:val="404040"/>
          <w:sz w:val="28"/>
          <w:szCs w:val="28"/>
        </w:rPr>
        <w:t>поля</w:t>
      </w:r>
      <w:proofErr w:type="spellEnd"/>
      <w:r w:rsidRPr="00F21E31">
        <w:rPr>
          <w:color w:val="404040"/>
          <w:sz w:val="28"/>
          <w:szCs w:val="28"/>
        </w:rPr>
        <w:t>.</w:t>
      </w:r>
    </w:p>
    <w:p w14:paraId="3222A040" w14:textId="77777777" w:rsidR="00C14664" w:rsidRPr="00F21E31" w:rsidRDefault="00C14664" w:rsidP="00D0024F">
      <w:pPr>
        <w:pStyle w:val="aff8"/>
        <w:numPr>
          <w:ilvl w:val="0"/>
          <w:numId w:val="13"/>
        </w:numPr>
        <w:spacing w:beforeAutospacing="0" w:after="100" w:line="360" w:lineRule="auto"/>
        <w:ind w:left="0" w:firstLine="709"/>
        <w:jc w:val="both"/>
        <w:rPr>
          <w:color w:val="404040"/>
          <w:sz w:val="28"/>
          <w:szCs w:val="28"/>
        </w:rPr>
      </w:pPr>
      <w:proofErr w:type="spellStart"/>
      <w:r w:rsidRPr="00F21E31">
        <w:rPr>
          <w:rStyle w:val="HTML2"/>
          <w:rFonts w:ascii="Times New Roman" w:hAnsi="Times New Roman" w:cs="Times New Roman"/>
          <w:color w:val="404040"/>
          <w:sz w:val="28"/>
          <w:szCs w:val="28"/>
        </w:rPr>
        <w:t>textColor</w:t>
      </w:r>
      <w:proofErr w:type="spellEnd"/>
      <w:r w:rsidRPr="00F21E31">
        <w:rPr>
          <w:color w:val="404040"/>
          <w:sz w:val="28"/>
          <w:szCs w:val="28"/>
        </w:rPr>
        <w:t xml:space="preserve"> — </w:t>
      </w:r>
      <w:proofErr w:type="spellStart"/>
      <w:r w:rsidRPr="00F21E31">
        <w:rPr>
          <w:color w:val="404040"/>
          <w:sz w:val="28"/>
          <w:szCs w:val="28"/>
        </w:rPr>
        <w:t>цвет</w:t>
      </w:r>
      <w:proofErr w:type="spellEnd"/>
      <w:r w:rsidRPr="00F21E31">
        <w:rPr>
          <w:color w:val="404040"/>
          <w:sz w:val="28"/>
          <w:szCs w:val="28"/>
        </w:rPr>
        <w:t xml:space="preserve"> </w:t>
      </w:r>
      <w:proofErr w:type="spellStart"/>
      <w:r w:rsidRPr="00F21E31">
        <w:rPr>
          <w:color w:val="404040"/>
          <w:sz w:val="28"/>
          <w:szCs w:val="28"/>
        </w:rPr>
        <w:t>текста</w:t>
      </w:r>
      <w:proofErr w:type="spellEnd"/>
      <w:r w:rsidRPr="00F21E31">
        <w:rPr>
          <w:color w:val="404040"/>
          <w:sz w:val="28"/>
          <w:szCs w:val="28"/>
        </w:rPr>
        <w:t>.</w:t>
      </w:r>
    </w:p>
    <w:p w14:paraId="756A7942" w14:textId="77777777" w:rsidR="00C14664" w:rsidRPr="00F21E31" w:rsidRDefault="00C14664" w:rsidP="00D0024F">
      <w:pPr>
        <w:pStyle w:val="aff8"/>
        <w:numPr>
          <w:ilvl w:val="0"/>
          <w:numId w:val="13"/>
        </w:numPr>
        <w:spacing w:beforeAutospacing="0" w:after="100" w:line="360" w:lineRule="auto"/>
        <w:ind w:left="0" w:firstLine="709"/>
        <w:jc w:val="both"/>
        <w:rPr>
          <w:color w:val="404040"/>
          <w:sz w:val="28"/>
          <w:szCs w:val="28"/>
        </w:rPr>
      </w:pPr>
      <w:r w:rsidRPr="00F21E31">
        <w:rPr>
          <w:rStyle w:val="HTML2"/>
          <w:rFonts w:ascii="Times New Roman" w:hAnsi="Times New Roman" w:cs="Times New Roman"/>
          <w:color w:val="404040"/>
          <w:sz w:val="28"/>
          <w:szCs w:val="28"/>
        </w:rPr>
        <w:t>placeholder</w:t>
      </w:r>
      <w:r w:rsidRPr="00F21E31">
        <w:rPr>
          <w:color w:val="404040"/>
          <w:sz w:val="28"/>
          <w:szCs w:val="28"/>
        </w:rPr>
        <w:t xml:space="preserve"> — </w:t>
      </w:r>
      <w:proofErr w:type="spellStart"/>
      <w:r w:rsidRPr="00F21E31">
        <w:rPr>
          <w:color w:val="404040"/>
          <w:sz w:val="28"/>
          <w:szCs w:val="28"/>
        </w:rPr>
        <w:t>текст-подсказка</w:t>
      </w:r>
      <w:proofErr w:type="spellEnd"/>
      <w:r w:rsidRPr="00F21E31">
        <w:rPr>
          <w:color w:val="404040"/>
          <w:sz w:val="28"/>
          <w:szCs w:val="28"/>
        </w:rPr>
        <w:t>.</w:t>
      </w:r>
    </w:p>
    <w:p w14:paraId="10BADA28" w14:textId="77777777" w:rsidR="00C14664" w:rsidRPr="00F21E31" w:rsidRDefault="00C14664" w:rsidP="00D0024F">
      <w:pPr>
        <w:pStyle w:val="aff8"/>
        <w:numPr>
          <w:ilvl w:val="0"/>
          <w:numId w:val="13"/>
        </w:numPr>
        <w:spacing w:beforeAutospacing="0" w:after="100" w:line="360" w:lineRule="auto"/>
        <w:ind w:left="0" w:firstLine="709"/>
        <w:jc w:val="both"/>
        <w:rPr>
          <w:color w:val="404040"/>
          <w:sz w:val="28"/>
          <w:szCs w:val="28"/>
        </w:rPr>
      </w:pPr>
      <w:proofErr w:type="spellStart"/>
      <w:r w:rsidRPr="00F21E31">
        <w:rPr>
          <w:rStyle w:val="HTML2"/>
          <w:rFonts w:ascii="Times New Roman" w:hAnsi="Times New Roman" w:cs="Times New Roman"/>
          <w:color w:val="404040"/>
          <w:sz w:val="28"/>
          <w:szCs w:val="28"/>
        </w:rPr>
        <w:t>isActive</w:t>
      </w:r>
      <w:proofErr w:type="spellEnd"/>
      <w:r w:rsidRPr="00F21E31">
        <w:rPr>
          <w:color w:val="404040"/>
          <w:sz w:val="28"/>
          <w:szCs w:val="28"/>
        </w:rPr>
        <w:t xml:space="preserve"> — </w:t>
      </w:r>
      <w:proofErr w:type="spellStart"/>
      <w:r w:rsidRPr="00F21E31">
        <w:rPr>
          <w:color w:val="404040"/>
          <w:sz w:val="28"/>
          <w:szCs w:val="28"/>
        </w:rPr>
        <w:t>активно</w:t>
      </w:r>
      <w:proofErr w:type="spellEnd"/>
      <w:r w:rsidRPr="00F21E31">
        <w:rPr>
          <w:color w:val="404040"/>
          <w:sz w:val="28"/>
          <w:szCs w:val="28"/>
        </w:rPr>
        <w:t xml:space="preserve"> </w:t>
      </w:r>
      <w:proofErr w:type="spellStart"/>
      <w:r w:rsidRPr="00F21E31">
        <w:rPr>
          <w:color w:val="404040"/>
          <w:sz w:val="28"/>
          <w:szCs w:val="28"/>
        </w:rPr>
        <w:t>ли</w:t>
      </w:r>
      <w:proofErr w:type="spellEnd"/>
      <w:r w:rsidRPr="00F21E31">
        <w:rPr>
          <w:color w:val="404040"/>
          <w:sz w:val="28"/>
          <w:szCs w:val="28"/>
        </w:rPr>
        <w:t xml:space="preserve"> </w:t>
      </w:r>
      <w:proofErr w:type="spellStart"/>
      <w:r w:rsidRPr="00F21E31">
        <w:rPr>
          <w:color w:val="404040"/>
          <w:sz w:val="28"/>
          <w:szCs w:val="28"/>
        </w:rPr>
        <w:t>поле</w:t>
      </w:r>
      <w:proofErr w:type="spellEnd"/>
      <w:r w:rsidRPr="00F21E31">
        <w:rPr>
          <w:color w:val="404040"/>
          <w:sz w:val="28"/>
          <w:szCs w:val="28"/>
        </w:rPr>
        <w:t>.</w:t>
      </w:r>
    </w:p>
    <w:p w14:paraId="6B4FE9B3" w14:textId="77777777" w:rsidR="00C14664" w:rsidRPr="00F21E31" w:rsidRDefault="00C14664" w:rsidP="00D0024F">
      <w:pPr>
        <w:pStyle w:val="aff8"/>
        <w:numPr>
          <w:ilvl w:val="0"/>
          <w:numId w:val="13"/>
        </w:numPr>
        <w:spacing w:beforeAutospacing="0" w:after="100" w:line="360" w:lineRule="auto"/>
        <w:ind w:left="0" w:firstLine="709"/>
        <w:jc w:val="both"/>
        <w:rPr>
          <w:color w:val="404040"/>
          <w:sz w:val="28"/>
          <w:szCs w:val="28"/>
        </w:rPr>
      </w:pPr>
      <w:r w:rsidRPr="00F21E31">
        <w:rPr>
          <w:rStyle w:val="HTML2"/>
          <w:rFonts w:ascii="Times New Roman" w:hAnsi="Times New Roman" w:cs="Times New Roman"/>
          <w:color w:val="404040"/>
          <w:sz w:val="28"/>
          <w:szCs w:val="28"/>
        </w:rPr>
        <w:t>type</w:t>
      </w:r>
      <w:r w:rsidRPr="00F21E31">
        <w:rPr>
          <w:color w:val="404040"/>
          <w:sz w:val="28"/>
          <w:szCs w:val="28"/>
        </w:rPr>
        <w:t xml:space="preserve"> — </w:t>
      </w:r>
      <w:proofErr w:type="spellStart"/>
      <w:r w:rsidRPr="00F21E31">
        <w:rPr>
          <w:color w:val="404040"/>
          <w:sz w:val="28"/>
          <w:szCs w:val="28"/>
        </w:rPr>
        <w:t>тип</w:t>
      </w:r>
      <w:proofErr w:type="spellEnd"/>
      <w:r w:rsidRPr="00F21E31">
        <w:rPr>
          <w:color w:val="404040"/>
          <w:sz w:val="28"/>
          <w:szCs w:val="28"/>
        </w:rPr>
        <w:t xml:space="preserve"> </w:t>
      </w:r>
      <w:proofErr w:type="spellStart"/>
      <w:r w:rsidRPr="00F21E31">
        <w:rPr>
          <w:color w:val="404040"/>
          <w:sz w:val="28"/>
          <w:szCs w:val="28"/>
        </w:rPr>
        <w:t>поля</w:t>
      </w:r>
      <w:proofErr w:type="spellEnd"/>
      <w:r w:rsidRPr="00F21E31">
        <w:rPr>
          <w:color w:val="404040"/>
          <w:sz w:val="28"/>
          <w:szCs w:val="28"/>
        </w:rPr>
        <w:t xml:space="preserve"> (</w:t>
      </w:r>
      <w:proofErr w:type="spellStart"/>
      <w:r w:rsidRPr="00F21E31">
        <w:rPr>
          <w:color w:val="404040"/>
          <w:sz w:val="28"/>
          <w:szCs w:val="28"/>
        </w:rPr>
        <w:t>например</w:t>
      </w:r>
      <w:proofErr w:type="spellEnd"/>
      <w:r w:rsidRPr="00F21E31">
        <w:rPr>
          <w:color w:val="404040"/>
          <w:sz w:val="28"/>
          <w:szCs w:val="28"/>
        </w:rPr>
        <w:t>, </w:t>
      </w:r>
      <w:r w:rsidRPr="00F21E31">
        <w:rPr>
          <w:rStyle w:val="HTML2"/>
          <w:rFonts w:ascii="Times New Roman" w:hAnsi="Times New Roman" w:cs="Times New Roman"/>
          <w:color w:val="404040"/>
          <w:sz w:val="28"/>
          <w:szCs w:val="28"/>
        </w:rPr>
        <w:t>text</w:t>
      </w:r>
      <w:r w:rsidRPr="00F21E31">
        <w:rPr>
          <w:color w:val="404040"/>
          <w:sz w:val="28"/>
          <w:szCs w:val="28"/>
        </w:rPr>
        <w:t>, </w:t>
      </w:r>
      <w:r w:rsidRPr="00F21E31">
        <w:rPr>
          <w:rStyle w:val="HTML2"/>
          <w:rFonts w:ascii="Times New Roman" w:hAnsi="Times New Roman" w:cs="Times New Roman"/>
          <w:color w:val="404040"/>
          <w:sz w:val="28"/>
          <w:szCs w:val="28"/>
        </w:rPr>
        <w:t>password</w:t>
      </w:r>
      <w:r w:rsidRPr="00F21E31">
        <w:rPr>
          <w:color w:val="404040"/>
          <w:sz w:val="28"/>
          <w:szCs w:val="28"/>
        </w:rPr>
        <w:t>).</w:t>
      </w:r>
    </w:p>
    <w:p w14:paraId="73C56891" w14:textId="77777777" w:rsidR="00C14664" w:rsidRPr="00F21E31" w:rsidRDefault="00C14664" w:rsidP="00D0024F">
      <w:pPr>
        <w:pStyle w:val="1"/>
        <w:jc w:val="both"/>
        <w:rPr>
          <w:rFonts w:ascii="Times New Roman" w:hAnsi="Times New Roman" w:cs="Times New Roman"/>
          <w:sz w:val="28"/>
          <w:szCs w:val="28"/>
        </w:rPr>
      </w:pPr>
      <w:bookmarkStart w:id="9" w:name="_Toc190238612"/>
      <w:r w:rsidRPr="00F21E31">
        <w:rPr>
          <w:rFonts w:ascii="Times New Roman" w:hAnsi="Times New Roman" w:cs="Times New Roman"/>
          <w:sz w:val="28"/>
          <w:szCs w:val="28"/>
        </w:rPr>
        <w:lastRenderedPageBreak/>
        <w:t>3.3. Переключатель темы</w:t>
      </w:r>
      <w:bookmarkEnd w:id="9"/>
      <w:r w:rsidRPr="00F21E3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497C48" w14:textId="77777777" w:rsidR="00C14664" w:rsidRPr="009D3124" w:rsidRDefault="00C14664" w:rsidP="00D0024F">
      <w:pPr>
        <w:pStyle w:val="aff8"/>
        <w:spacing w:line="360" w:lineRule="auto"/>
        <w:ind w:firstLine="709"/>
        <w:jc w:val="both"/>
        <w:rPr>
          <w:color w:val="404040"/>
          <w:sz w:val="28"/>
          <w:szCs w:val="28"/>
          <w:lang w:val="ru-RU"/>
        </w:rPr>
      </w:pPr>
      <w:r w:rsidRPr="00F21E31">
        <w:rPr>
          <w:color w:val="404040"/>
          <w:sz w:val="28"/>
          <w:szCs w:val="28"/>
          <w:lang w:val="ru-RU"/>
        </w:rPr>
        <w:t xml:space="preserve">Компонент переключателя темы позволяет пользователю переключаться между светлой и темной темами. </w:t>
      </w:r>
      <w:r w:rsidRPr="009D3124">
        <w:rPr>
          <w:color w:val="404040"/>
          <w:sz w:val="28"/>
          <w:szCs w:val="28"/>
          <w:lang w:val="ru-RU"/>
        </w:rPr>
        <w:t>Принимает следующие пропсы:</w:t>
      </w:r>
    </w:p>
    <w:p w14:paraId="5931CEDD" w14:textId="77777777" w:rsidR="00C14664" w:rsidRPr="00F21E31" w:rsidRDefault="00C14664" w:rsidP="00D0024F">
      <w:pPr>
        <w:pStyle w:val="aff8"/>
        <w:numPr>
          <w:ilvl w:val="0"/>
          <w:numId w:val="14"/>
        </w:numPr>
        <w:spacing w:beforeAutospacing="0" w:after="100" w:line="360" w:lineRule="auto"/>
        <w:ind w:left="0" w:firstLine="709"/>
        <w:jc w:val="both"/>
        <w:rPr>
          <w:color w:val="404040"/>
          <w:sz w:val="28"/>
          <w:szCs w:val="28"/>
          <w:lang w:val="ru-RU"/>
        </w:rPr>
      </w:pPr>
      <w:r w:rsidRPr="00F21E31">
        <w:rPr>
          <w:rStyle w:val="HTML2"/>
          <w:rFonts w:ascii="Times New Roman" w:hAnsi="Times New Roman" w:cs="Times New Roman"/>
          <w:color w:val="404040"/>
          <w:sz w:val="28"/>
          <w:szCs w:val="28"/>
        </w:rPr>
        <w:t>text</w:t>
      </w:r>
      <w:r w:rsidRPr="00F21E31">
        <w:rPr>
          <w:color w:val="404040"/>
          <w:sz w:val="28"/>
          <w:szCs w:val="28"/>
        </w:rPr>
        <w:t> </w:t>
      </w:r>
      <w:r w:rsidRPr="00F21E31">
        <w:rPr>
          <w:color w:val="404040"/>
          <w:sz w:val="28"/>
          <w:szCs w:val="28"/>
          <w:lang w:val="ru-RU"/>
        </w:rPr>
        <w:t>— текст рядом с переключателем.</w:t>
      </w:r>
    </w:p>
    <w:p w14:paraId="66D9E619" w14:textId="77777777" w:rsidR="00C14664" w:rsidRPr="00F21E31" w:rsidRDefault="00C14664" w:rsidP="00D0024F">
      <w:pPr>
        <w:pStyle w:val="aff8"/>
        <w:numPr>
          <w:ilvl w:val="0"/>
          <w:numId w:val="14"/>
        </w:numPr>
        <w:spacing w:beforeAutospacing="0" w:after="100" w:line="360" w:lineRule="auto"/>
        <w:ind w:left="0" w:firstLine="709"/>
        <w:jc w:val="both"/>
        <w:rPr>
          <w:color w:val="404040"/>
          <w:sz w:val="28"/>
          <w:szCs w:val="28"/>
          <w:lang w:val="ru-RU"/>
        </w:rPr>
      </w:pPr>
      <w:proofErr w:type="spellStart"/>
      <w:r w:rsidRPr="00F21E31">
        <w:rPr>
          <w:rStyle w:val="HTML2"/>
          <w:rFonts w:ascii="Times New Roman" w:hAnsi="Times New Roman" w:cs="Times New Roman"/>
          <w:color w:val="404040"/>
          <w:sz w:val="28"/>
          <w:szCs w:val="28"/>
        </w:rPr>
        <w:t>onChange</w:t>
      </w:r>
      <w:proofErr w:type="spellEnd"/>
      <w:r w:rsidRPr="00F21E31">
        <w:rPr>
          <w:color w:val="404040"/>
          <w:sz w:val="28"/>
          <w:szCs w:val="28"/>
        </w:rPr>
        <w:t> </w:t>
      </w:r>
      <w:r w:rsidRPr="00F21E31">
        <w:rPr>
          <w:color w:val="404040"/>
          <w:sz w:val="28"/>
          <w:szCs w:val="28"/>
          <w:lang w:val="ru-RU"/>
        </w:rPr>
        <w:t>— функция, вызываемая при изменении состояния переключателя.</w:t>
      </w:r>
    </w:p>
    <w:p w14:paraId="505D49E9" w14:textId="77777777" w:rsidR="00C14664" w:rsidRPr="00F21E31" w:rsidRDefault="00C14664" w:rsidP="00D0024F">
      <w:pPr>
        <w:pStyle w:val="aff8"/>
        <w:numPr>
          <w:ilvl w:val="0"/>
          <w:numId w:val="14"/>
        </w:numPr>
        <w:spacing w:beforeAutospacing="0" w:after="100" w:line="360" w:lineRule="auto"/>
        <w:ind w:left="0" w:firstLine="709"/>
        <w:jc w:val="both"/>
        <w:rPr>
          <w:color w:val="404040"/>
          <w:sz w:val="28"/>
          <w:szCs w:val="28"/>
        </w:rPr>
      </w:pPr>
      <w:proofErr w:type="spellStart"/>
      <w:r w:rsidRPr="00F21E31">
        <w:rPr>
          <w:rStyle w:val="HTML2"/>
          <w:rFonts w:ascii="Times New Roman" w:hAnsi="Times New Roman" w:cs="Times New Roman"/>
          <w:color w:val="404040"/>
          <w:sz w:val="28"/>
          <w:szCs w:val="28"/>
        </w:rPr>
        <w:t>bgColor</w:t>
      </w:r>
      <w:proofErr w:type="spellEnd"/>
      <w:r w:rsidRPr="00F21E31">
        <w:rPr>
          <w:color w:val="404040"/>
          <w:sz w:val="28"/>
          <w:szCs w:val="28"/>
        </w:rPr>
        <w:t xml:space="preserve"> — </w:t>
      </w:r>
      <w:proofErr w:type="spellStart"/>
      <w:r w:rsidRPr="00F21E31">
        <w:rPr>
          <w:color w:val="404040"/>
          <w:sz w:val="28"/>
          <w:szCs w:val="28"/>
        </w:rPr>
        <w:t>цвет</w:t>
      </w:r>
      <w:proofErr w:type="spellEnd"/>
      <w:r w:rsidRPr="00F21E31">
        <w:rPr>
          <w:color w:val="404040"/>
          <w:sz w:val="28"/>
          <w:szCs w:val="28"/>
        </w:rPr>
        <w:t xml:space="preserve"> </w:t>
      </w:r>
      <w:proofErr w:type="spellStart"/>
      <w:r w:rsidRPr="00F21E31">
        <w:rPr>
          <w:color w:val="404040"/>
          <w:sz w:val="28"/>
          <w:szCs w:val="28"/>
        </w:rPr>
        <w:t>фона</w:t>
      </w:r>
      <w:proofErr w:type="spellEnd"/>
      <w:r w:rsidRPr="00F21E31">
        <w:rPr>
          <w:color w:val="404040"/>
          <w:sz w:val="28"/>
          <w:szCs w:val="28"/>
        </w:rPr>
        <w:t xml:space="preserve"> </w:t>
      </w:r>
      <w:proofErr w:type="spellStart"/>
      <w:r w:rsidRPr="00F21E31">
        <w:rPr>
          <w:color w:val="404040"/>
          <w:sz w:val="28"/>
          <w:szCs w:val="28"/>
        </w:rPr>
        <w:t>переключателя</w:t>
      </w:r>
      <w:proofErr w:type="spellEnd"/>
      <w:r w:rsidRPr="00F21E31">
        <w:rPr>
          <w:color w:val="404040"/>
          <w:sz w:val="28"/>
          <w:szCs w:val="28"/>
        </w:rPr>
        <w:t>.</w:t>
      </w:r>
    </w:p>
    <w:p w14:paraId="25E96103" w14:textId="77777777" w:rsidR="00C14664" w:rsidRPr="00F21E31" w:rsidRDefault="00C14664" w:rsidP="00D0024F">
      <w:pPr>
        <w:pStyle w:val="aff8"/>
        <w:numPr>
          <w:ilvl w:val="0"/>
          <w:numId w:val="14"/>
        </w:numPr>
        <w:spacing w:beforeAutospacing="0" w:after="100" w:line="360" w:lineRule="auto"/>
        <w:ind w:left="0" w:firstLine="709"/>
        <w:jc w:val="both"/>
        <w:rPr>
          <w:color w:val="404040"/>
          <w:sz w:val="28"/>
          <w:szCs w:val="28"/>
        </w:rPr>
      </w:pPr>
      <w:proofErr w:type="spellStart"/>
      <w:r w:rsidRPr="00F21E31">
        <w:rPr>
          <w:rStyle w:val="HTML2"/>
          <w:rFonts w:ascii="Times New Roman" w:hAnsi="Times New Roman" w:cs="Times New Roman"/>
          <w:color w:val="404040"/>
          <w:sz w:val="28"/>
          <w:szCs w:val="28"/>
        </w:rPr>
        <w:t>textColor</w:t>
      </w:r>
      <w:proofErr w:type="spellEnd"/>
      <w:r w:rsidRPr="00F21E31">
        <w:rPr>
          <w:color w:val="404040"/>
          <w:sz w:val="28"/>
          <w:szCs w:val="28"/>
        </w:rPr>
        <w:t xml:space="preserve"> — </w:t>
      </w:r>
      <w:proofErr w:type="spellStart"/>
      <w:r w:rsidRPr="00F21E31">
        <w:rPr>
          <w:color w:val="404040"/>
          <w:sz w:val="28"/>
          <w:szCs w:val="28"/>
        </w:rPr>
        <w:t>цвет</w:t>
      </w:r>
      <w:proofErr w:type="spellEnd"/>
      <w:r w:rsidRPr="00F21E31">
        <w:rPr>
          <w:color w:val="404040"/>
          <w:sz w:val="28"/>
          <w:szCs w:val="28"/>
        </w:rPr>
        <w:t xml:space="preserve"> </w:t>
      </w:r>
      <w:proofErr w:type="spellStart"/>
      <w:r w:rsidRPr="00F21E31">
        <w:rPr>
          <w:color w:val="404040"/>
          <w:sz w:val="28"/>
          <w:szCs w:val="28"/>
        </w:rPr>
        <w:t>текста</w:t>
      </w:r>
      <w:proofErr w:type="spellEnd"/>
      <w:r w:rsidRPr="00F21E31">
        <w:rPr>
          <w:color w:val="404040"/>
          <w:sz w:val="28"/>
          <w:szCs w:val="28"/>
        </w:rPr>
        <w:t>.</w:t>
      </w:r>
    </w:p>
    <w:p w14:paraId="053B831D" w14:textId="77777777" w:rsidR="00C14664" w:rsidRPr="00F21E31" w:rsidRDefault="00C14664" w:rsidP="00D0024F">
      <w:pPr>
        <w:pStyle w:val="aff8"/>
        <w:numPr>
          <w:ilvl w:val="0"/>
          <w:numId w:val="14"/>
        </w:numPr>
        <w:spacing w:beforeAutospacing="0" w:after="100" w:line="360" w:lineRule="auto"/>
        <w:ind w:left="0" w:firstLine="709"/>
        <w:jc w:val="both"/>
        <w:rPr>
          <w:color w:val="404040"/>
          <w:sz w:val="28"/>
          <w:szCs w:val="28"/>
        </w:rPr>
      </w:pPr>
      <w:r w:rsidRPr="00F21E31">
        <w:rPr>
          <w:rStyle w:val="HTML2"/>
          <w:rFonts w:ascii="Times New Roman" w:hAnsi="Times New Roman" w:cs="Times New Roman"/>
          <w:color w:val="404040"/>
          <w:sz w:val="28"/>
          <w:szCs w:val="28"/>
        </w:rPr>
        <w:t>position</w:t>
      </w:r>
      <w:r w:rsidRPr="00F21E31">
        <w:rPr>
          <w:color w:val="404040"/>
          <w:sz w:val="28"/>
          <w:szCs w:val="28"/>
        </w:rPr>
        <w:t xml:space="preserve"> — </w:t>
      </w:r>
      <w:proofErr w:type="spellStart"/>
      <w:r w:rsidRPr="00F21E31">
        <w:rPr>
          <w:color w:val="404040"/>
          <w:sz w:val="28"/>
          <w:szCs w:val="28"/>
        </w:rPr>
        <w:t>позиционирование</w:t>
      </w:r>
      <w:proofErr w:type="spellEnd"/>
      <w:r w:rsidRPr="00F21E31">
        <w:rPr>
          <w:color w:val="404040"/>
          <w:sz w:val="28"/>
          <w:szCs w:val="28"/>
        </w:rPr>
        <w:t xml:space="preserve"> </w:t>
      </w:r>
      <w:proofErr w:type="spellStart"/>
      <w:r w:rsidRPr="00F21E31">
        <w:rPr>
          <w:color w:val="404040"/>
          <w:sz w:val="28"/>
          <w:szCs w:val="28"/>
        </w:rPr>
        <w:t>переключателя</w:t>
      </w:r>
      <w:proofErr w:type="spellEnd"/>
      <w:r w:rsidRPr="00F21E31">
        <w:rPr>
          <w:color w:val="404040"/>
          <w:sz w:val="28"/>
          <w:szCs w:val="28"/>
        </w:rPr>
        <w:t>.</w:t>
      </w:r>
    </w:p>
    <w:p w14:paraId="5721ACE6" w14:textId="77777777" w:rsidR="00C14664" w:rsidRPr="00F21E31" w:rsidRDefault="00833666" w:rsidP="00D0024F">
      <w:pPr>
        <w:spacing w:line="240" w:lineRule="auto"/>
        <w:ind w:firstLine="0"/>
        <w:rPr>
          <w:rFonts w:eastAsia="SimSun" w:cs="Times New Roman"/>
          <w:color w:val="404040"/>
          <w:sz w:val="24"/>
          <w:szCs w:val="24"/>
          <w:lang w:eastAsia="zh-CN"/>
        </w:rPr>
      </w:pPr>
      <w:r w:rsidRPr="00F21E31">
        <w:rPr>
          <w:rFonts w:cs="Times New Roman"/>
          <w:color w:val="404040"/>
        </w:rPr>
        <w:br w:type="page"/>
      </w:r>
    </w:p>
    <w:p w14:paraId="41F2EAB1" w14:textId="77777777" w:rsidR="00271FF4" w:rsidRPr="00F21E31" w:rsidRDefault="00271FF4" w:rsidP="00D0024F">
      <w:pPr>
        <w:pStyle w:val="aff5"/>
        <w:jc w:val="both"/>
        <w:rPr>
          <w:rFonts w:ascii="Times New Roman" w:hAnsi="Times New Roman" w:cs="Times New Roman"/>
        </w:rPr>
      </w:pPr>
      <w:bookmarkStart w:id="10" w:name="_Toc190238613"/>
      <w:r w:rsidRPr="00F21E31">
        <w:rPr>
          <w:rFonts w:ascii="Times New Roman" w:hAnsi="Times New Roman" w:cs="Times New Roman"/>
        </w:rPr>
        <w:lastRenderedPageBreak/>
        <w:t>4. Обращение к программе</w:t>
      </w:r>
      <w:bookmarkEnd w:id="10"/>
      <w:r w:rsidRPr="00F21E31">
        <w:rPr>
          <w:rFonts w:ascii="Times New Roman" w:hAnsi="Times New Roman" w:cs="Times New Roman"/>
        </w:rPr>
        <w:t xml:space="preserve"> </w:t>
      </w:r>
    </w:p>
    <w:p w14:paraId="1F225ACD" w14:textId="77777777" w:rsidR="00DA5125" w:rsidRPr="00F21E31" w:rsidRDefault="00271FF4" w:rsidP="00D0024F">
      <w:pPr>
        <w:rPr>
          <w:rFonts w:cs="Times New Roman"/>
        </w:rPr>
      </w:pPr>
      <w:r w:rsidRPr="00F21E31">
        <w:rPr>
          <w:rFonts w:cs="Times New Roman"/>
        </w:rPr>
        <w:t>Процедура вызова программы осуществляется путем ввода URL-адреса сайта в браузере. Передача управления и параметров данных происходит через HTTP-запросы к серверу, на котором размещены статически сгенерированные страницы Next.js.</w:t>
      </w:r>
    </w:p>
    <w:p w14:paraId="04021D6E" w14:textId="77777777" w:rsidR="00271FF4" w:rsidRPr="00F21E31" w:rsidRDefault="00271FF4">
      <w:pPr>
        <w:spacing w:line="240" w:lineRule="auto"/>
        <w:ind w:firstLine="0"/>
        <w:jc w:val="left"/>
        <w:rPr>
          <w:rFonts w:cs="Times New Roman"/>
        </w:rPr>
      </w:pPr>
      <w:r w:rsidRPr="00F21E31">
        <w:rPr>
          <w:rFonts w:cs="Times New Roman"/>
        </w:rPr>
        <w:br w:type="page"/>
      </w:r>
    </w:p>
    <w:p w14:paraId="602FA5DA" w14:textId="77777777" w:rsidR="00271FF4" w:rsidRPr="00F21E31" w:rsidRDefault="00271FF4" w:rsidP="00271FF4">
      <w:pPr>
        <w:rPr>
          <w:rFonts w:cs="Times New Roman"/>
          <w:b/>
        </w:rPr>
      </w:pPr>
      <w:r w:rsidRPr="00F21E31">
        <w:rPr>
          <w:rFonts w:cs="Times New Roman"/>
          <w:b/>
        </w:rPr>
        <w:lastRenderedPageBreak/>
        <w:t xml:space="preserve">5. Входные и выходные данные </w:t>
      </w:r>
    </w:p>
    <w:p w14:paraId="1EFA926F" w14:textId="77777777" w:rsidR="00833666" w:rsidRPr="00F21E31" w:rsidRDefault="00271FF4" w:rsidP="00833666">
      <w:pPr>
        <w:rPr>
          <w:rFonts w:cs="Times New Roman"/>
        </w:rPr>
      </w:pPr>
      <w:r w:rsidRPr="00F21E31">
        <w:rPr>
          <w:rFonts w:cs="Times New Roman"/>
        </w:rPr>
        <w:t>Организация используемой</w:t>
      </w:r>
      <w:r w:rsidR="00833666" w:rsidRPr="00F21E31">
        <w:rPr>
          <w:rFonts w:cs="Times New Roman"/>
        </w:rPr>
        <w:t xml:space="preserve"> входной и выходной информации:</w:t>
      </w:r>
    </w:p>
    <w:p w14:paraId="0DD077EE" w14:textId="77777777" w:rsidR="00833666" w:rsidRPr="00F21E31" w:rsidRDefault="00271FF4" w:rsidP="00833666">
      <w:pPr>
        <w:rPr>
          <w:rFonts w:cs="Times New Roman"/>
        </w:rPr>
      </w:pPr>
      <w:r w:rsidRPr="00F21E31">
        <w:rPr>
          <w:rFonts w:cs="Times New Roman"/>
        </w:rPr>
        <w:t xml:space="preserve">Входные данные: Пользователь вводит свои учетные данные (логин и пароль) на странице авторизации. </w:t>
      </w:r>
    </w:p>
    <w:p w14:paraId="1195A381" w14:textId="7C8985F2" w:rsidR="00271FF4" w:rsidRPr="00F21E31" w:rsidRDefault="00271FF4" w:rsidP="00271FF4">
      <w:pPr>
        <w:rPr>
          <w:rFonts w:cs="Times New Roman"/>
        </w:rPr>
      </w:pPr>
      <w:r w:rsidRPr="00F21E31">
        <w:rPr>
          <w:rFonts w:cs="Times New Roman"/>
        </w:rPr>
        <w:t xml:space="preserve">Выходные данные: после успешной авторизации пользователь получает доступ к </w:t>
      </w:r>
      <w:r w:rsidR="00833666" w:rsidRPr="00F21E31">
        <w:rPr>
          <w:rFonts w:cs="Times New Roman"/>
        </w:rPr>
        <w:t>главной странице сайта</w:t>
      </w:r>
      <w:r w:rsidRPr="00F21E31">
        <w:rPr>
          <w:rFonts w:cs="Times New Roman"/>
        </w:rPr>
        <w:t xml:space="preserve">, где </w:t>
      </w:r>
      <w:r w:rsidR="00833666" w:rsidRPr="00F21E31">
        <w:rPr>
          <w:rFonts w:cs="Times New Roman"/>
        </w:rPr>
        <w:t>отображается</w:t>
      </w:r>
      <w:r w:rsidRPr="00F21E31">
        <w:rPr>
          <w:rFonts w:cs="Times New Roman"/>
        </w:rPr>
        <w:t xml:space="preserve"> </w:t>
      </w:r>
      <w:r w:rsidR="005208D4">
        <w:rPr>
          <w:rFonts w:cs="Times New Roman"/>
        </w:rPr>
        <w:t>фото компьютерного клуба и вкладки</w:t>
      </w:r>
    </w:p>
    <w:p w14:paraId="34AE4EA0" w14:textId="77777777" w:rsidR="00271FF4" w:rsidRPr="00F21E31" w:rsidRDefault="00271FF4">
      <w:pPr>
        <w:spacing w:line="240" w:lineRule="auto"/>
        <w:ind w:firstLine="0"/>
        <w:jc w:val="left"/>
        <w:rPr>
          <w:rFonts w:cs="Times New Roman"/>
        </w:rPr>
      </w:pPr>
      <w:r w:rsidRPr="00F21E31">
        <w:rPr>
          <w:rFonts w:cs="Times New Roman"/>
        </w:rPr>
        <w:br w:type="page"/>
      </w:r>
    </w:p>
    <w:p w14:paraId="1E0B23E6" w14:textId="77777777" w:rsidR="00833666" w:rsidRPr="00F21E31" w:rsidRDefault="00271FF4" w:rsidP="00D0024F">
      <w:pPr>
        <w:pStyle w:val="aff5"/>
        <w:jc w:val="both"/>
        <w:rPr>
          <w:rFonts w:ascii="Times New Roman" w:hAnsi="Times New Roman" w:cs="Times New Roman"/>
        </w:rPr>
      </w:pPr>
      <w:bookmarkStart w:id="11" w:name="_Toc190238614"/>
      <w:r w:rsidRPr="00F21E31">
        <w:rPr>
          <w:rFonts w:ascii="Times New Roman" w:hAnsi="Times New Roman" w:cs="Times New Roman"/>
        </w:rPr>
        <w:lastRenderedPageBreak/>
        <w:t>6. Сообщения</w:t>
      </w:r>
      <w:bookmarkEnd w:id="11"/>
      <w:r w:rsidRPr="00F21E31">
        <w:rPr>
          <w:rFonts w:ascii="Times New Roman" w:hAnsi="Times New Roman" w:cs="Times New Roman"/>
        </w:rPr>
        <w:t xml:space="preserve"> </w:t>
      </w:r>
    </w:p>
    <w:p w14:paraId="2C6CE4E1" w14:textId="77777777" w:rsidR="00833666" w:rsidRPr="00F21E31" w:rsidRDefault="00271FF4" w:rsidP="00D0024F">
      <w:pPr>
        <w:rPr>
          <w:rFonts w:cs="Times New Roman"/>
        </w:rPr>
      </w:pPr>
      <w:r w:rsidRPr="00F21E31">
        <w:rPr>
          <w:rFonts w:cs="Times New Roman"/>
        </w:rPr>
        <w:t xml:space="preserve">Тексты сообщений, выдаваемых программисту или оператору в ходе выполнения программы: </w:t>
      </w:r>
    </w:p>
    <w:p w14:paraId="689559A9" w14:textId="77777777" w:rsidR="00833666" w:rsidRPr="00F21E31" w:rsidRDefault="00271FF4" w:rsidP="00D0024F">
      <w:pPr>
        <w:rPr>
          <w:rFonts w:cs="Times New Roman"/>
        </w:rPr>
      </w:pPr>
      <w:r w:rsidRPr="00F21E31">
        <w:rPr>
          <w:rFonts w:cs="Times New Roman"/>
        </w:rPr>
        <w:sym w:font="Symbol" w:char="F02D"/>
      </w:r>
      <w:r w:rsidRPr="00F21E31">
        <w:rPr>
          <w:rFonts w:cs="Times New Roman"/>
        </w:rPr>
        <w:t xml:space="preserve"> Успешная авторизация: "</w:t>
      </w:r>
      <w:r w:rsidR="00833666" w:rsidRPr="00F21E31">
        <w:rPr>
          <w:rFonts w:cs="Times New Roman"/>
        </w:rPr>
        <w:t>Успешная авторизация</w:t>
      </w:r>
      <w:r w:rsidRPr="00F21E31">
        <w:rPr>
          <w:rFonts w:cs="Times New Roman"/>
        </w:rPr>
        <w:t xml:space="preserve">! </w:t>
      </w:r>
      <w:r w:rsidR="00833666" w:rsidRPr="00F21E31">
        <w:rPr>
          <w:rFonts w:cs="Times New Roman"/>
        </w:rPr>
        <w:t>Перенаправление на главную страницу</w:t>
      </w:r>
      <w:r w:rsidRPr="00F21E31">
        <w:rPr>
          <w:rFonts w:cs="Times New Roman"/>
        </w:rPr>
        <w:t xml:space="preserve">." </w:t>
      </w:r>
    </w:p>
    <w:p w14:paraId="449DA500" w14:textId="77777777" w:rsidR="00833666" w:rsidRPr="00F21E31" w:rsidRDefault="00271FF4" w:rsidP="00D0024F">
      <w:pPr>
        <w:rPr>
          <w:rFonts w:cs="Times New Roman"/>
        </w:rPr>
      </w:pPr>
      <w:r w:rsidRPr="00F21E31">
        <w:rPr>
          <w:rFonts w:cs="Times New Roman"/>
        </w:rPr>
        <w:sym w:font="Symbol" w:char="F02D"/>
      </w:r>
      <w:r w:rsidRPr="00F21E31">
        <w:rPr>
          <w:rFonts w:cs="Times New Roman"/>
        </w:rPr>
        <w:t xml:space="preserve"> Неудачная попытка авториза</w:t>
      </w:r>
      <w:r w:rsidR="00833666" w:rsidRPr="00F21E31">
        <w:rPr>
          <w:rFonts w:cs="Times New Roman"/>
        </w:rPr>
        <w:t>ции: "Неверный логин или пароль</w:t>
      </w:r>
      <w:r w:rsidRPr="00F21E31">
        <w:rPr>
          <w:rFonts w:cs="Times New Roman"/>
        </w:rPr>
        <w:t>."</w:t>
      </w:r>
    </w:p>
    <w:p w14:paraId="6ECFCD75" w14:textId="77777777" w:rsidR="00271FF4" w:rsidRPr="00F21E31" w:rsidRDefault="00271FF4" w:rsidP="00D0024F">
      <w:pPr>
        <w:rPr>
          <w:rFonts w:eastAsia="SimSun" w:cs="Times New Roman"/>
          <w:b/>
          <w:bCs/>
          <w:i/>
          <w:iCs/>
          <w:color w:val="404040"/>
          <w:sz w:val="36"/>
          <w:szCs w:val="36"/>
          <w:lang w:eastAsia="zh-CN"/>
        </w:rPr>
      </w:pPr>
      <w:r w:rsidRPr="00F21E31">
        <w:rPr>
          <w:rFonts w:cs="Times New Roman"/>
        </w:rPr>
        <w:t>Действия, которые необходимо предпринять по этим сообщениям</w:t>
      </w:r>
      <w:proofErr w:type="gramStart"/>
      <w:r w:rsidRPr="00F21E31">
        <w:rPr>
          <w:rFonts w:cs="Times New Roman"/>
        </w:rPr>
        <w:t>: При</w:t>
      </w:r>
      <w:proofErr w:type="gramEnd"/>
      <w:r w:rsidRPr="00F21E31">
        <w:rPr>
          <w:rFonts w:cs="Times New Roman"/>
        </w:rPr>
        <w:t xml:space="preserve"> успешной авторизации: продолжить работу с </w:t>
      </w:r>
      <w:r w:rsidR="00833666" w:rsidRPr="00F21E31">
        <w:rPr>
          <w:rFonts w:cs="Times New Roman"/>
        </w:rPr>
        <w:t>сайтом</w:t>
      </w:r>
      <w:r w:rsidRPr="00F21E31">
        <w:rPr>
          <w:rFonts w:cs="Times New Roman"/>
        </w:rPr>
        <w:t xml:space="preserve">. При неудачной попытке авторизации: повторить ввод учетных данных. </w:t>
      </w:r>
      <w:r w:rsidRPr="00F21E31">
        <w:rPr>
          <w:rFonts w:cs="Times New Roman"/>
          <w:color w:val="404040"/>
        </w:rPr>
        <w:br w:type="page"/>
      </w:r>
    </w:p>
    <w:p w14:paraId="350A0740" w14:textId="77777777" w:rsidR="00271FF4" w:rsidRPr="00F21E31" w:rsidRDefault="00833666" w:rsidP="00D0024F">
      <w:pPr>
        <w:pStyle w:val="aff5"/>
        <w:jc w:val="both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bookmarkStart w:id="12" w:name="_Toc190238615"/>
      <w:r w:rsidRPr="00F21E31">
        <w:rPr>
          <w:rFonts w:ascii="Times New Roman" w:hAnsi="Times New Roman" w:cs="Times New Roman"/>
        </w:rPr>
        <w:lastRenderedPageBreak/>
        <w:t>7</w:t>
      </w:r>
      <w:r w:rsidR="00271FF4" w:rsidRPr="00F21E31">
        <w:rPr>
          <w:rFonts w:ascii="Times New Roman" w:hAnsi="Times New Roman" w:cs="Times New Roman"/>
        </w:rPr>
        <w:t>. Страницы</w:t>
      </w:r>
      <w:bookmarkEnd w:id="12"/>
    </w:p>
    <w:p w14:paraId="5CC504EE" w14:textId="77777777" w:rsidR="00271FF4" w:rsidRPr="00D0024F" w:rsidRDefault="00833666" w:rsidP="00D0024F">
      <w:pPr>
        <w:pStyle w:val="1"/>
        <w:jc w:val="both"/>
        <w:rPr>
          <w:rFonts w:ascii="Times New Roman" w:hAnsi="Times New Roman" w:cs="Times New Roman"/>
          <w:sz w:val="28"/>
          <w:szCs w:val="28"/>
        </w:rPr>
      </w:pPr>
      <w:bookmarkStart w:id="13" w:name="_Toc190238616"/>
      <w:r w:rsidRPr="00D0024F">
        <w:rPr>
          <w:rFonts w:ascii="Times New Roman" w:hAnsi="Times New Roman" w:cs="Times New Roman"/>
          <w:sz w:val="28"/>
          <w:szCs w:val="28"/>
        </w:rPr>
        <w:t>7</w:t>
      </w:r>
      <w:r w:rsidR="00271FF4" w:rsidRPr="00D0024F">
        <w:rPr>
          <w:rFonts w:ascii="Times New Roman" w:hAnsi="Times New Roman" w:cs="Times New Roman"/>
          <w:sz w:val="28"/>
          <w:szCs w:val="28"/>
        </w:rPr>
        <w:t>.1. Главная страница</w:t>
      </w:r>
      <w:bookmarkEnd w:id="13"/>
      <w:r w:rsidR="00271FF4" w:rsidRPr="00D0024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394507" w14:textId="42E4969D" w:rsidR="00F21E31" w:rsidRPr="00D0024F" w:rsidRDefault="00271FF4" w:rsidP="005208D4">
      <w:pPr>
        <w:pStyle w:val="aff8"/>
        <w:spacing w:beforeAutospacing="0" w:afterAutospacing="0" w:line="360" w:lineRule="auto"/>
        <w:ind w:firstLine="709"/>
        <w:jc w:val="both"/>
        <w:rPr>
          <w:color w:val="404040"/>
          <w:sz w:val="28"/>
          <w:szCs w:val="28"/>
          <w:lang w:val="ru-RU"/>
        </w:rPr>
      </w:pPr>
      <w:r w:rsidRPr="00D0024F">
        <w:rPr>
          <w:color w:val="404040"/>
          <w:sz w:val="28"/>
          <w:szCs w:val="28"/>
          <w:lang w:val="ru-RU"/>
        </w:rPr>
        <w:t>Главная страница перенаправляет пользователя на страницу авторизации с помощью хука</w:t>
      </w:r>
      <w:r w:rsidRPr="00D0024F">
        <w:rPr>
          <w:color w:val="404040"/>
          <w:sz w:val="28"/>
          <w:szCs w:val="28"/>
        </w:rPr>
        <w:t> </w:t>
      </w:r>
      <w:proofErr w:type="spellStart"/>
      <w:r w:rsidRPr="00D0024F">
        <w:rPr>
          <w:rStyle w:val="HTML2"/>
          <w:rFonts w:ascii="Times New Roman" w:hAnsi="Times New Roman" w:cs="Times New Roman"/>
          <w:color w:val="404040"/>
          <w:sz w:val="28"/>
          <w:szCs w:val="28"/>
        </w:rPr>
        <w:t>useEffect</w:t>
      </w:r>
      <w:proofErr w:type="spellEnd"/>
      <w:r w:rsidRPr="00D0024F">
        <w:rPr>
          <w:color w:val="404040"/>
          <w:sz w:val="28"/>
          <w:szCs w:val="28"/>
        </w:rPr>
        <w:t> </w:t>
      </w:r>
      <w:r w:rsidRPr="00D0024F">
        <w:rPr>
          <w:color w:val="404040"/>
          <w:sz w:val="28"/>
          <w:szCs w:val="28"/>
          <w:lang w:val="ru-RU"/>
        </w:rPr>
        <w:t>и функции</w:t>
      </w:r>
      <w:r w:rsidRPr="00D0024F">
        <w:rPr>
          <w:color w:val="404040"/>
          <w:sz w:val="28"/>
          <w:szCs w:val="28"/>
        </w:rPr>
        <w:t> </w:t>
      </w:r>
      <w:r w:rsidRPr="00D0024F">
        <w:rPr>
          <w:rStyle w:val="HTML2"/>
          <w:rFonts w:ascii="Times New Roman" w:hAnsi="Times New Roman" w:cs="Times New Roman"/>
          <w:color w:val="404040"/>
          <w:sz w:val="28"/>
          <w:szCs w:val="28"/>
        </w:rPr>
        <w:t>redirect</w:t>
      </w:r>
      <w:r w:rsidRPr="00D0024F">
        <w:rPr>
          <w:color w:val="404040"/>
          <w:sz w:val="28"/>
          <w:szCs w:val="28"/>
          <w:lang w:val="ru-RU"/>
        </w:rPr>
        <w:t>.</w:t>
      </w:r>
    </w:p>
    <w:p w14:paraId="6B1A17F9" w14:textId="77777777" w:rsidR="00271FF4" w:rsidRPr="00D0024F" w:rsidRDefault="00833666" w:rsidP="00D0024F">
      <w:pPr>
        <w:pStyle w:val="1"/>
        <w:jc w:val="both"/>
        <w:rPr>
          <w:rFonts w:ascii="Times New Roman" w:hAnsi="Times New Roman" w:cs="Times New Roman"/>
          <w:sz w:val="28"/>
          <w:szCs w:val="28"/>
        </w:rPr>
      </w:pPr>
      <w:bookmarkStart w:id="14" w:name="_Toc190238617"/>
      <w:r w:rsidRPr="00D0024F">
        <w:rPr>
          <w:rFonts w:ascii="Times New Roman" w:hAnsi="Times New Roman" w:cs="Times New Roman"/>
          <w:sz w:val="28"/>
          <w:szCs w:val="28"/>
        </w:rPr>
        <w:t>7</w:t>
      </w:r>
      <w:r w:rsidR="00271FF4" w:rsidRPr="00D0024F">
        <w:rPr>
          <w:rFonts w:ascii="Times New Roman" w:hAnsi="Times New Roman" w:cs="Times New Roman"/>
          <w:sz w:val="28"/>
          <w:szCs w:val="28"/>
        </w:rPr>
        <w:t>.2. Страница авторизации</w:t>
      </w:r>
      <w:bookmarkEnd w:id="14"/>
      <w:r w:rsidR="00271FF4" w:rsidRPr="00D0024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16A42A" w14:textId="77777777" w:rsidR="00271FF4" w:rsidRPr="00D0024F" w:rsidRDefault="00271FF4" w:rsidP="00D0024F">
      <w:pPr>
        <w:pStyle w:val="aff8"/>
        <w:spacing w:beforeAutospacing="0" w:line="360" w:lineRule="auto"/>
        <w:ind w:firstLine="709"/>
        <w:jc w:val="both"/>
        <w:rPr>
          <w:color w:val="404040"/>
          <w:sz w:val="28"/>
          <w:szCs w:val="28"/>
          <w:lang w:val="ru-RU"/>
        </w:rPr>
      </w:pPr>
      <w:r w:rsidRPr="00D0024F">
        <w:rPr>
          <w:color w:val="404040"/>
          <w:sz w:val="28"/>
          <w:szCs w:val="28"/>
          <w:lang w:val="ru-RU"/>
        </w:rPr>
        <w:t>Страница авторизации содержит форму для ввода логина и пароля</w:t>
      </w:r>
      <w:r w:rsidR="00833666" w:rsidRPr="00D0024F">
        <w:rPr>
          <w:color w:val="404040"/>
          <w:sz w:val="28"/>
          <w:szCs w:val="28"/>
          <w:lang w:val="ru-RU"/>
        </w:rPr>
        <w:t>, пример представлен на рисунке 1</w:t>
      </w:r>
      <w:r w:rsidRPr="00D0024F">
        <w:rPr>
          <w:color w:val="404040"/>
          <w:sz w:val="28"/>
          <w:szCs w:val="28"/>
          <w:lang w:val="ru-RU"/>
        </w:rPr>
        <w:t>. При успешной авторизации пользователь перенаправляется на основную страницу.</w:t>
      </w:r>
    </w:p>
    <w:p w14:paraId="76A4D112" w14:textId="77777777" w:rsidR="00271FF4" w:rsidRPr="00D0024F" w:rsidRDefault="00271FF4" w:rsidP="00D0024F">
      <w:pPr>
        <w:pStyle w:val="aff8"/>
        <w:spacing w:beforeAutospacing="0" w:after="60" w:afterAutospacing="0" w:line="360" w:lineRule="auto"/>
        <w:ind w:firstLine="709"/>
        <w:jc w:val="both"/>
        <w:rPr>
          <w:color w:val="404040"/>
          <w:sz w:val="28"/>
          <w:szCs w:val="28"/>
          <w:lang w:val="ru-RU"/>
        </w:rPr>
      </w:pPr>
      <w:r w:rsidRPr="00D0024F">
        <w:rPr>
          <w:rStyle w:val="ad"/>
          <w:color w:val="404040"/>
          <w:sz w:val="28"/>
          <w:szCs w:val="28"/>
          <w:lang w:val="ru-RU"/>
        </w:rPr>
        <w:t>Логика авторизации</w:t>
      </w:r>
      <w:r w:rsidRPr="00D0024F">
        <w:rPr>
          <w:color w:val="404040"/>
          <w:sz w:val="28"/>
          <w:szCs w:val="28"/>
          <w:lang w:val="ru-RU"/>
        </w:rPr>
        <w:t>:</w:t>
      </w:r>
    </w:p>
    <w:p w14:paraId="2BF59C5F" w14:textId="77777777" w:rsidR="00271FF4" w:rsidRPr="00D0024F" w:rsidRDefault="00271FF4" w:rsidP="00D0024F">
      <w:pPr>
        <w:pStyle w:val="aff8"/>
        <w:numPr>
          <w:ilvl w:val="1"/>
          <w:numId w:val="19"/>
        </w:numPr>
        <w:spacing w:beforeAutospacing="0" w:after="100" w:line="360" w:lineRule="auto"/>
        <w:ind w:left="0" w:firstLine="709"/>
        <w:jc w:val="both"/>
        <w:rPr>
          <w:color w:val="404040"/>
          <w:sz w:val="28"/>
          <w:szCs w:val="28"/>
        </w:rPr>
      </w:pPr>
      <w:proofErr w:type="spellStart"/>
      <w:r w:rsidRPr="00D0024F">
        <w:rPr>
          <w:color w:val="404040"/>
          <w:sz w:val="28"/>
          <w:szCs w:val="28"/>
        </w:rPr>
        <w:t>Логин</w:t>
      </w:r>
      <w:proofErr w:type="spellEnd"/>
      <w:r w:rsidRPr="00D0024F">
        <w:rPr>
          <w:color w:val="404040"/>
          <w:sz w:val="28"/>
          <w:szCs w:val="28"/>
        </w:rPr>
        <w:t>: </w:t>
      </w:r>
      <w:r w:rsidRPr="00D0024F">
        <w:rPr>
          <w:rStyle w:val="HTML2"/>
          <w:rFonts w:ascii="Times New Roman" w:hAnsi="Times New Roman" w:cs="Times New Roman"/>
          <w:color w:val="404040"/>
          <w:sz w:val="28"/>
          <w:szCs w:val="28"/>
        </w:rPr>
        <w:t>Admin</w:t>
      </w:r>
    </w:p>
    <w:p w14:paraId="087CB3AB" w14:textId="394E6179" w:rsidR="00271FF4" w:rsidRPr="00D0024F" w:rsidRDefault="00271FF4" w:rsidP="00D0024F">
      <w:pPr>
        <w:pStyle w:val="aff8"/>
        <w:numPr>
          <w:ilvl w:val="1"/>
          <w:numId w:val="19"/>
        </w:numPr>
        <w:spacing w:beforeAutospacing="0" w:after="100" w:line="360" w:lineRule="auto"/>
        <w:ind w:left="0" w:firstLine="709"/>
        <w:jc w:val="both"/>
        <w:rPr>
          <w:color w:val="404040"/>
          <w:sz w:val="28"/>
          <w:szCs w:val="28"/>
        </w:rPr>
      </w:pPr>
      <w:proofErr w:type="spellStart"/>
      <w:r w:rsidRPr="00D0024F">
        <w:rPr>
          <w:color w:val="404040"/>
          <w:sz w:val="28"/>
          <w:szCs w:val="28"/>
        </w:rPr>
        <w:t>Пароль</w:t>
      </w:r>
      <w:proofErr w:type="spellEnd"/>
      <w:r w:rsidRPr="00D0024F">
        <w:rPr>
          <w:color w:val="404040"/>
          <w:sz w:val="28"/>
          <w:szCs w:val="28"/>
        </w:rPr>
        <w:t>: </w:t>
      </w:r>
      <w:r w:rsidR="00FB3985">
        <w:rPr>
          <w:rStyle w:val="HTML2"/>
          <w:rFonts w:ascii="Times New Roman" w:hAnsi="Times New Roman" w:cs="Times New Roman"/>
          <w:color w:val="404040"/>
          <w:sz w:val="28"/>
          <w:szCs w:val="28"/>
        </w:rPr>
        <w:t>Passw0rd</w:t>
      </w:r>
    </w:p>
    <w:p w14:paraId="330561B7" w14:textId="77777777" w:rsidR="00271FF4" w:rsidRPr="00D0024F" w:rsidRDefault="00271FF4" w:rsidP="00D0024F">
      <w:pPr>
        <w:pStyle w:val="aff8"/>
        <w:numPr>
          <w:ilvl w:val="1"/>
          <w:numId w:val="19"/>
        </w:numPr>
        <w:spacing w:beforeAutospacing="0" w:afterAutospacing="0" w:line="360" w:lineRule="auto"/>
        <w:ind w:left="0" w:firstLine="709"/>
        <w:jc w:val="both"/>
        <w:rPr>
          <w:color w:val="404040"/>
          <w:sz w:val="28"/>
          <w:szCs w:val="28"/>
          <w:lang w:val="ru-RU"/>
        </w:rPr>
      </w:pPr>
      <w:r w:rsidRPr="00D0024F">
        <w:rPr>
          <w:color w:val="404040"/>
          <w:sz w:val="28"/>
          <w:szCs w:val="28"/>
          <w:lang w:val="ru-RU"/>
        </w:rPr>
        <w:t>При успешной авторизации выводится сообщение и происходит перенаправление на страницу</w:t>
      </w:r>
      <w:r w:rsidRPr="00D0024F">
        <w:rPr>
          <w:color w:val="404040"/>
          <w:sz w:val="28"/>
          <w:szCs w:val="28"/>
        </w:rPr>
        <w:t> </w:t>
      </w:r>
      <w:r w:rsidRPr="00D0024F">
        <w:rPr>
          <w:rStyle w:val="HTML2"/>
          <w:rFonts w:ascii="Times New Roman" w:hAnsi="Times New Roman" w:cs="Times New Roman"/>
          <w:color w:val="404040"/>
          <w:sz w:val="28"/>
          <w:szCs w:val="28"/>
          <w:lang w:val="ru-RU"/>
        </w:rPr>
        <w:t>/</w:t>
      </w:r>
      <w:r w:rsidRPr="00D0024F">
        <w:rPr>
          <w:rStyle w:val="HTML2"/>
          <w:rFonts w:ascii="Times New Roman" w:hAnsi="Times New Roman" w:cs="Times New Roman"/>
          <w:color w:val="404040"/>
          <w:sz w:val="28"/>
          <w:szCs w:val="28"/>
        </w:rPr>
        <w:t>home</w:t>
      </w:r>
      <w:r w:rsidRPr="00D0024F">
        <w:rPr>
          <w:color w:val="404040"/>
          <w:sz w:val="28"/>
          <w:szCs w:val="28"/>
          <w:lang w:val="ru-RU"/>
        </w:rPr>
        <w:t>.</w:t>
      </w:r>
    </w:p>
    <w:p w14:paraId="708284F7" w14:textId="5C7E0D74" w:rsidR="00F21E31" w:rsidRPr="00D0024F" w:rsidRDefault="00FB3985" w:rsidP="00D0024F">
      <w:pPr>
        <w:pStyle w:val="aff8"/>
        <w:spacing w:beforeAutospacing="0" w:afterAutospacing="0" w:line="360" w:lineRule="auto"/>
        <w:ind w:firstLine="709"/>
        <w:jc w:val="center"/>
        <w:rPr>
          <w:color w:val="404040"/>
          <w:sz w:val="28"/>
          <w:szCs w:val="28"/>
          <w:lang w:val="ru-RU"/>
        </w:rPr>
      </w:pPr>
      <w:r w:rsidRPr="00FB3985">
        <w:rPr>
          <w:noProof/>
          <w:color w:val="404040"/>
          <w:sz w:val="28"/>
          <w:szCs w:val="28"/>
          <w:lang w:val="ru-RU"/>
        </w:rPr>
        <w:drawing>
          <wp:inline distT="0" distB="0" distL="0" distR="0" wp14:anchorId="6AD6F760" wp14:editId="2BEB0C35">
            <wp:extent cx="5274310" cy="2769870"/>
            <wp:effectExtent l="0" t="0" r="2540" b="0"/>
            <wp:docPr id="2003379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790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3EF9D" w14:textId="77777777" w:rsidR="00F21E31" w:rsidRPr="00D0024F" w:rsidRDefault="00F21E31" w:rsidP="00D0024F">
      <w:pPr>
        <w:pStyle w:val="aff8"/>
        <w:spacing w:beforeAutospacing="0" w:afterAutospacing="0" w:line="360" w:lineRule="auto"/>
        <w:ind w:firstLine="709"/>
        <w:jc w:val="center"/>
        <w:rPr>
          <w:color w:val="404040"/>
          <w:sz w:val="28"/>
          <w:szCs w:val="28"/>
          <w:lang w:val="ru-RU"/>
        </w:rPr>
      </w:pPr>
      <w:r w:rsidRPr="00D0024F">
        <w:rPr>
          <w:color w:val="404040"/>
          <w:sz w:val="28"/>
          <w:szCs w:val="28"/>
          <w:lang w:val="ru-RU"/>
        </w:rPr>
        <w:t>Рисунок 1- Страница авторизации</w:t>
      </w:r>
    </w:p>
    <w:p w14:paraId="157C4BDB" w14:textId="77777777" w:rsidR="00833666" w:rsidRPr="00D0024F" w:rsidRDefault="00833666" w:rsidP="00833666">
      <w:pPr>
        <w:pStyle w:val="aff8"/>
        <w:spacing w:beforeAutospacing="0" w:after="100" w:line="360" w:lineRule="auto"/>
        <w:rPr>
          <w:color w:val="404040"/>
          <w:sz w:val="28"/>
          <w:szCs w:val="28"/>
          <w:lang w:val="ru-RU"/>
        </w:rPr>
      </w:pPr>
    </w:p>
    <w:p w14:paraId="5C76C0A9" w14:textId="77777777" w:rsidR="00271FF4" w:rsidRPr="00D0024F" w:rsidRDefault="00833666" w:rsidP="00D0024F">
      <w:pPr>
        <w:pStyle w:val="1"/>
        <w:jc w:val="both"/>
        <w:rPr>
          <w:rFonts w:ascii="Times New Roman" w:hAnsi="Times New Roman" w:cs="Times New Roman"/>
          <w:sz w:val="28"/>
          <w:szCs w:val="28"/>
        </w:rPr>
      </w:pPr>
      <w:bookmarkStart w:id="15" w:name="_Toc190238618"/>
      <w:r w:rsidRPr="00D0024F">
        <w:rPr>
          <w:rFonts w:ascii="Times New Roman" w:hAnsi="Times New Roman" w:cs="Times New Roman"/>
          <w:sz w:val="28"/>
          <w:szCs w:val="28"/>
        </w:rPr>
        <w:lastRenderedPageBreak/>
        <w:t>7</w:t>
      </w:r>
      <w:r w:rsidR="00271FF4" w:rsidRPr="00D0024F">
        <w:rPr>
          <w:rFonts w:ascii="Times New Roman" w:hAnsi="Times New Roman" w:cs="Times New Roman"/>
          <w:sz w:val="28"/>
          <w:szCs w:val="28"/>
        </w:rPr>
        <w:t>.3. Основная страница</w:t>
      </w:r>
      <w:bookmarkEnd w:id="15"/>
      <w:r w:rsidR="00271FF4" w:rsidRPr="00D0024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CA04C3" w14:textId="77777777" w:rsidR="00271FF4" w:rsidRPr="00D0024F" w:rsidRDefault="00271FF4" w:rsidP="00D0024F">
      <w:pPr>
        <w:pStyle w:val="aff8"/>
        <w:spacing w:beforeAutospacing="0" w:afterAutospacing="0" w:line="360" w:lineRule="auto"/>
        <w:ind w:firstLine="709"/>
        <w:jc w:val="both"/>
        <w:rPr>
          <w:color w:val="404040"/>
          <w:sz w:val="28"/>
          <w:szCs w:val="28"/>
          <w:lang w:val="ru-RU"/>
        </w:rPr>
      </w:pPr>
      <w:r w:rsidRPr="00D0024F">
        <w:rPr>
          <w:color w:val="404040"/>
          <w:sz w:val="28"/>
          <w:szCs w:val="28"/>
          <w:lang w:val="ru-RU"/>
        </w:rPr>
        <w:t>Основная страница содержит:</w:t>
      </w:r>
    </w:p>
    <w:p w14:paraId="2B257FDD" w14:textId="72D11685" w:rsidR="00271FF4" w:rsidRPr="00D0024F" w:rsidRDefault="00271FF4" w:rsidP="00D0024F">
      <w:pPr>
        <w:pStyle w:val="aff8"/>
        <w:numPr>
          <w:ilvl w:val="0"/>
          <w:numId w:val="16"/>
        </w:numPr>
        <w:spacing w:beforeAutospacing="0" w:afterAutospacing="0" w:line="360" w:lineRule="auto"/>
        <w:ind w:left="0" w:firstLine="709"/>
        <w:jc w:val="both"/>
        <w:rPr>
          <w:color w:val="404040"/>
          <w:sz w:val="28"/>
          <w:szCs w:val="28"/>
        </w:rPr>
      </w:pPr>
      <w:proofErr w:type="spellStart"/>
      <w:r w:rsidRPr="00D0024F">
        <w:rPr>
          <w:color w:val="404040"/>
          <w:sz w:val="28"/>
          <w:szCs w:val="28"/>
        </w:rPr>
        <w:t>Заголовок</w:t>
      </w:r>
      <w:proofErr w:type="spellEnd"/>
      <w:r w:rsidR="00FB3985">
        <w:rPr>
          <w:color w:val="404040"/>
          <w:sz w:val="28"/>
          <w:szCs w:val="28"/>
        </w:rPr>
        <w:t xml:space="preserve"> </w:t>
      </w:r>
      <w:r w:rsidR="00FB3985">
        <w:rPr>
          <w:color w:val="404040"/>
          <w:sz w:val="28"/>
          <w:szCs w:val="28"/>
          <w:lang w:val="ru-RU"/>
        </w:rPr>
        <w:t>компьютерного клуба</w:t>
      </w:r>
      <w:r w:rsidRPr="00D0024F">
        <w:rPr>
          <w:color w:val="404040"/>
          <w:sz w:val="28"/>
          <w:szCs w:val="28"/>
        </w:rPr>
        <w:t>.</w:t>
      </w:r>
    </w:p>
    <w:p w14:paraId="58A6FEA6" w14:textId="77777777" w:rsidR="00271FF4" w:rsidRPr="00D0024F" w:rsidRDefault="00271FF4" w:rsidP="00D0024F">
      <w:pPr>
        <w:pStyle w:val="aff8"/>
        <w:numPr>
          <w:ilvl w:val="0"/>
          <w:numId w:val="16"/>
        </w:numPr>
        <w:spacing w:beforeAutospacing="0" w:afterAutospacing="0" w:line="360" w:lineRule="auto"/>
        <w:ind w:left="0" w:firstLine="709"/>
        <w:jc w:val="both"/>
        <w:rPr>
          <w:color w:val="404040"/>
          <w:sz w:val="28"/>
          <w:szCs w:val="28"/>
        </w:rPr>
      </w:pPr>
      <w:proofErr w:type="spellStart"/>
      <w:r w:rsidRPr="00D0024F">
        <w:rPr>
          <w:color w:val="404040"/>
          <w:sz w:val="28"/>
          <w:szCs w:val="28"/>
        </w:rPr>
        <w:t>Переключатель</w:t>
      </w:r>
      <w:proofErr w:type="spellEnd"/>
      <w:r w:rsidRPr="00D0024F">
        <w:rPr>
          <w:color w:val="404040"/>
          <w:sz w:val="28"/>
          <w:szCs w:val="28"/>
        </w:rPr>
        <w:t xml:space="preserve"> </w:t>
      </w:r>
      <w:proofErr w:type="spellStart"/>
      <w:r w:rsidRPr="00D0024F">
        <w:rPr>
          <w:color w:val="404040"/>
          <w:sz w:val="28"/>
          <w:szCs w:val="28"/>
        </w:rPr>
        <w:t>темы</w:t>
      </w:r>
      <w:proofErr w:type="spellEnd"/>
      <w:r w:rsidRPr="00D0024F">
        <w:rPr>
          <w:color w:val="404040"/>
          <w:sz w:val="28"/>
          <w:szCs w:val="28"/>
        </w:rPr>
        <w:t xml:space="preserve"> (</w:t>
      </w:r>
      <w:proofErr w:type="spellStart"/>
      <w:r w:rsidRPr="00D0024F">
        <w:rPr>
          <w:color w:val="404040"/>
          <w:sz w:val="28"/>
          <w:szCs w:val="28"/>
        </w:rPr>
        <w:t>светлая</w:t>
      </w:r>
      <w:proofErr w:type="spellEnd"/>
      <w:r w:rsidRPr="00D0024F">
        <w:rPr>
          <w:color w:val="404040"/>
          <w:sz w:val="28"/>
          <w:szCs w:val="28"/>
        </w:rPr>
        <w:t>/</w:t>
      </w:r>
      <w:proofErr w:type="spellStart"/>
      <w:r w:rsidRPr="00D0024F">
        <w:rPr>
          <w:color w:val="404040"/>
          <w:sz w:val="28"/>
          <w:szCs w:val="28"/>
        </w:rPr>
        <w:t>темная</w:t>
      </w:r>
      <w:proofErr w:type="spellEnd"/>
      <w:r w:rsidRPr="00D0024F">
        <w:rPr>
          <w:color w:val="404040"/>
          <w:sz w:val="28"/>
          <w:szCs w:val="28"/>
        </w:rPr>
        <w:t>).</w:t>
      </w:r>
    </w:p>
    <w:p w14:paraId="19841D71" w14:textId="6297D3A1" w:rsidR="00271FF4" w:rsidRPr="00D0024F" w:rsidRDefault="00271FF4" w:rsidP="00D0024F">
      <w:pPr>
        <w:pStyle w:val="aff8"/>
        <w:numPr>
          <w:ilvl w:val="0"/>
          <w:numId w:val="16"/>
        </w:numPr>
        <w:spacing w:beforeAutospacing="0" w:afterAutospacing="0" w:line="360" w:lineRule="auto"/>
        <w:ind w:left="0" w:firstLine="709"/>
        <w:jc w:val="both"/>
        <w:rPr>
          <w:color w:val="404040"/>
          <w:sz w:val="28"/>
          <w:szCs w:val="28"/>
          <w:lang w:val="ru-RU"/>
        </w:rPr>
      </w:pPr>
      <w:r w:rsidRPr="00D0024F">
        <w:rPr>
          <w:color w:val="404040"/>
          <w:sz w:val="28"/>
          <w:szCs w:val="28"/>
          <w:lang w:val="ru-RU"/>
        </w:rPr>
        <w:t>Список</w:t>
      </w:r>
      <w:r w:rsidR="005208D4">
        <w:rPr>
          <w:color w:val="404040"/>
          <w:sz w:val="28"/>
          <w:szCs w:val="28"/>
          <w:lang w:val="ru-RU"/>
        </w:rPr>
        <w:t xml:space="preserve"> вкладок</w:t>
      </w:r>
      <w:r w:rsidRPr="00D0024F">
        <w:rPr>
          <w:color w:val="404040"/>
          <w:sz w:val="28"/>
          <w:szCs w:val="28"/>
          <w:lang w:val="ru-RU"/>
        </w:rPr>
        <w:t>.</w:t>
      </w:r>
    </w:p>
    <w:p w14:paraId="7C6A4A8B" w14:textId="4479183D" w:rsidR="00271FF4" w:rsidRPr="00D0024F" w:rsidRDefault="00271FF4" w:rsidP="00D0024F">
      <w:pPr>
        <w:pStyle w:val="aff8"/>
        <w:numPr>
          <w:ilvl w:val="0"/>
          <w:numId w:val="16"/>
        </w:numPr>
        <w:spacing w:beforeAutospacing="0" w:afterAutospacing="0" w:line="360" w:lineRule="auto"/>
        <w:ind w:left="0" w:firstLine="709"/>
        <w:jc w:val="both"/>
        <w:rPr>
          <w:color w:val="404040"/>
          <w:sz w:val="28"/>
          <w:szCs w:val="28"/>
        </w:rPr>
      </w:pPr>
      <w:proofErr w:type="spellStart"/>
      <w:r w:rsidRPr="00D0024F">
        <w:rPr>
          <w:color w:val="404040"/>
          <w:sz w:val="28"/>
          <w:szCs w:val="28"/>
        </w:rPr>
        <w:t>Фотог</w:t>
      </w:r>
      <w:proofErr w:type="spellEnd"/>
      <w:r w:rsidR="00FD3CA1">
        <w:rPr>
          <w:color w:val="404040"/>
          <w:sz w:val="28"/>
          <w:szCs w:val="28"/>
          <w:lang w:val="ru-RU"/>
        </w:rPr>
        <w:t>рафии</w:t>
      </w:r>
      <w:r w:rsidRPr="00D0024F">
        <w:rPr>
          <w:color w:val="404040"/>
          <w:sz w:val="28"/>
          <w:szCs w:val="28"/>
        </w:rPr>
        <w:t>.</w:t>
      </w:r>
    </w:p>
    <w:p w14:paraId="14BAB62D" w14:textId="77777777" w:rsidR="00F21E31" w:rsidRPr="00D0024F" w:rsidRDefault="00F21E31" w:rsidP="00D0024F">
      <w:pPr>
        <w:pStyle w:val="aff8"/>
        <w:numPr>
          <w:ilvl w:val="0"/>
          <w:numId w:val="16"/>
        </w:numPr>
        <w:spacing w:beforeAutospacing="0" w:afterAutospacing="0" w:line="360" w:lineRule="auto"/>
        <w:ind w:left="0" w:firstLine="709"/>
        <w:jc w:val="both"/>
        <w:rPr>
          <w:color w:val="404040"/>
          <w:sz w:val="28"/>
          <w:szCs w:val="28"/>
        </w:rPr>
      </w:pPr>
      <w:r w:rsidRPr="00D0024F">
        <w:rPr>
          <w:color w:val="404040"/>
          <w:sz w:val="28"/>
          <w:szCs w:val="28"/>
          <w:lang w:val="ru-RU"/>
        </w:rPr>
        <w:t>Кнопка возврата на страницу авторизации</w:t>
      </w:r>
    </w:p>
    <w:p w14:paraId="59EBA39A" w14:textId="77777777" w:rsidR="00F21E31" w:rsidRPr="00D0024F" w:rsidRDefault="00F21E31" w:rsidP="00D0024F">
      <w:pPr>
        <w:pStyle w:val="aff8"/>
        <w:spacing w:beforeAutospacing="0" w:afterAutospacing="0" w:line="360" w:lineRule="auto"/>
        <w:ind w:firstLine="709"/>
        <w:jc w:val="both"/>
        <w:rPr>
          <w:color w:val="404040"/>
          <w:sz w:val="28"/>
          <w:szCs w:val="28"/>
          <w:lang w:val="ru-RU"/>
        </w:rPr>
      </w:pPr>
      <w:r w:rsidRPr="00D0024F">
        <w:rPr>
          <w:color w:val="404040"/>
          <w:sz w:val="28"/>
          <w:szCs w:val="28"/>
          <w:lang w:val="ru-RU"/>
        </w:rPr>
        <w:t>Вид основной страницы представлен на рисунке 2</w:t>
      </w:r>
    </w:p>
    <w:p w14:paraId="3FF0412F" w14:textId="4BB8A0B6" w:rsidR="00F21E31" w:rsidRPr="005208D4" w:rsidRDefault="005208D4" w:rsidP="009D3124">
      <w:pPr>
        <w:pStyle w:val="aff8"/>
        <w:spacing w:beforeAutospacing="0" w:afterAutospacing="0" w:line="360" w:lineRule="auto"/>
        <w:ind w:firstLine="709"/>
        <w:rPr>
          <w:color w:val="404040"/>
          <w:sz w:val="28"/>
          <w:szCs w:val="28"/>
          <w:lang w:val="ru-RU"/>
        </w:rPr>
      </w:pPr>
      <w:r w:rsidRPr="005208D4">
        <w:rPr>
          <w:color w:val="404040"/>
          <w:sz w:val="28"/>
          <w:szCs w:val="28"/>
          <w:lang w:val="ru-RU"/>
        </w:rPr>
        <w:drawing>
          <wp:inline distT="0" distB="0" distL="0" distR="0" wp14:anchorId="04FA5431" wp14:editId="22E981B8">
            <wp:extent cx="4777740" cy="2344004"/>
            <wp:effectExtent l="0" t="0" r="3810" b="0"/>
            <wp:docPr id="1033878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8783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4638" cy="2347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173AC" w14:textId="77777777" w:rsidR="00F21E31" w:rsidRPr="00D0024F" w:rsidRDefault="00F21E31" w:rsidP="009D3124">
      <w:pPr>
        <w:pStyle w:val="aff8"/>
        <w:spacing w:beforeAutospacing="0" w:afterAutospacing="0" w:line="360" w:lineRule="auto"/>
        <w:ind w:firstLine="709"/>
        <w:jc w:val="center"/>
        <w:rPr>
          <w:color w:val="404040"/>
          <w:sz w:val="28"/>
          <w:szCs w:val="28"/>
          <w:lang w:val="ru-RU"/>
        </w:rPr>
      </w:pPr>
      <w:r w:rsidRPr="00D0024F">
        <w:rPr>
          <w:color w:val="404040"/>
          <w:sz w:val="28"/>
          <w:szCs w:val="28"/>
          <w:lang w:val="ru-RU"/>
        </w:rPr>
        <w:t>Рисунок 2 – Главная страница</w:t>
      </w:r>
    </w:p>
    <w:p w14:paraId="75BF9840" w14:textId="77777777" w:rsidR="00F21E31" w:rsidRPr="00D0024F" w:rsidRDefault="00F21E31" w:rsidP="00F21E31">
      <w:pPr>
        <w:pStyle w:val="aff8"/>
        <w:spacing w:beforeAutospacing="0" w:afterAutospacing="0" w:line="360" w:lineRule="auto"/>
        <w:ind w:left="357"/>
        <w:jc w:val="center"/>
        <w:rPr>
          <w:color w:val="404040"/>
          <w:sz w:val="28"/>
          <w:szCs w:val="28"/>
          <w:lang w:val="ru-RU"/>
        </w:rPr>
      </w:pPr>
    </w:p>
    <w:p w14:paraId="5240B860" w14:textId="77777777" w:rsidR="00F21E31" w:rsidRPr="00D0024F" w:rsidRDefault="00F21E31" w:rsidP="00D0024F">
      <w:pPr>
        <w:pStyle w:val="aff8"/>
        <w:spacing w:beforeAutospacing="0" w:afterAutospacing="0" w:line="360" w:lineRule="auto"/>
        <w:ind w:left="357" w:firstLine="352"/>
        <w:jc w:val="both"/>
        <w:rPr>
          <w:color w:val="404040"/>
          <w:sz w:val="28"/>
          <w:szCs w:val="28"/>
          <w:lang w:val="ru-RU"/>
        </w:rPr>
      </w:pPr>
      <w:r w:rsidRPr="00D0024F">
        <w:rPr>
          <w:color w:val="404040"/>
          <w:sz w:val="28"/>
          <w:szCs w:val="28"/>
          <w:lang w:val="ru-RU"/>
        </w:rPr>
        <w:t>Темная тема сайта представлена на рисунке 3</w:t>
      </w:r>
    </w:p>
    <w:p w14:paraId="17EE0EB9" w14:textId="20BC6B86" w:rsidR="00F21E31" w:rsidRPr="00D0024F" w:rsidRDefault="005208D4" w:rsidP="009D3124">
      <w:pPr>
        <w:pStyle w:val="aff8"/>
        <w:spacing w:beforeAutospacing="0" w:afterAutospacing="0" w:line="360" w:lineRule="auto"/>
        <w:ind w:firstLine="709"/>
        <w:rPr>
          <w:color w:val="404040"/>
          <w:sz w:val="28"/>
          <w:szCs w:val="28"/>
          <w:lang w:val="ru-RU"/>
        </w:rPr>
      </w:pPr>
      <w:r w:rsidRPr="005208D4">
        <w:rPr>
          <w:color w:val="404040"/>
          <w:sz w:val="28"/>
          <w:szCs w:val="28"/>
          <w:lang w:val="ru-RU"/>
        </w:rPr>
        <w:drawing>
          <wp:inline distT="0" distB="0" distL="0" distR="0" wp14:anchorId="7775A774" wp14:editId="4784DB09">
            <wp:extent cx="4747260" cy="2347910"/>
            <wp:effectExtent l="0" t="0" r="0" b="0"/>
            <wp:docPr id="1320828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283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0164" cy="2349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78C80" w14:textId="77777777" w:rsidR="00271FF4" w:rsidRPr="00D0024F" w:rsidRDefault="00F21E31" w:rsidP="009D3124">
      <w:pPr>
        <w:pStyle w:val="aff8"/>
        <w:spacing w:beforeAutospacing="0" w:afterAutospacing="0" w:line="360" w:lineRule="auto"/>
        <w:ind w:firstLine="709"/>
        <w:jc w:val="center"/>
        <w:rPr>
          <w:color w:val="404040"/>
          <w:sz w:val="28"/>
          <w:szCs w:val="28"/>
          <w:lang w:val="ru-RU"/>
        </w:rPr>
      </w:pPr>
      <w:r w:rsidRPr="00D0024F">
        <w:rPr>
          <w:color w:val="404040"/>
          <w:sz w:val="28"/>
          <w:szCs w:val="28"/>
          <w:lang w:val="ru-RU"/>
        </w:rPr>
        <w:t>Рисунок 3- Темная тема основной страницы</w:t>
      </w:r>
    </w:p>
    <w:sectPr w:rsidR="00271FF4" w:rsidRPr="00D0024F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8B1D63" w14:textId="77777777" w:rsidR="00E02374" w:rsidRDefault="00E02374">
      <w:pPr>
        <w:spacing w:line="240" w:lineRule="auto"/>
      </w:pPr>
      <w:r>
        <w:separator/>
      </w:r>
    </w:p>
  </w:endnote>
  <w:endnote w:type="continuationSeparator" w:id="0">
    <w:p w14:paraId="19700FB2" w14:textId="77777777" w:rsidR="00E02374" w:rsidRDefault="00E023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B77BF9" w14:textId="77777777" w:rsidR="00E02374" w:rsidRDefault="00E02374">
      <w:r>
        <w:separator/>
      </w:r>
    </w:p>
  </w:footnote>
  <w:footnote w:type="continuationSeparator" w:id="0">
    <w:p w14:paraId="2E434990" w14:textId="77777777" w:rsidR="00E02374" w:rsidRDefault="00E023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"/>
      <w:lvlJc w:val="left"/>
      <w:pPr>
        <w:tabs>
          <w:tab w:val="left" w:pos="2040"/>
        </w:tabs>
        <w:ind w:left="204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"/>
      <w:lvlJc w:val="left"/>
      <w:pPr>
        <w:tabs>
          <w:tab w:val="left" w:pos="1620"/>
        </w:tabs>
        <w:ind w:left="162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"/>
      <w:lvlJc w:val="left"/>
      <w:pPr>
        <w:tabs>
          <w:tab w:val="left" w:pos="1200"/>
        </w:tabs>
        <w:ind w:left="1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"/>
      <w:lvlJc w:val="left"/>
      <w:pPr>
        <w:tabs>
          <w:tab w:val="left" w:pos="780"/>
        </w:tabs>
        <w:ind w:left="78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</w:abstractNum>
  <w:abstractNum w:abstractNumId="10" w15:restartNumberingAfterBreak="0">
    <w:nsid w:val="17641AB4"/>
    <w:multiLevelType w:val="hybridMultilevel"/>
    <w:tmpl w:val="B04CECB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517432DC">
      <w:start w:val="1"/>
      <w:numFmt w:val="bullet"/>
      <w:suff w:val="space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7CB4EE2"/>
    <w:multiLevelType w:val="multilevel"/>
    <w:tmpl w:val="2EDE8A9E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8710D5"/>
    <w:multiLevelType w:val="multilevel"/>
    <w:tmpl w:val="BC64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241EEF"/>
    <w:multiLevelType w:val="multilevel"/>
    <w:tmpl w:val="3C241EEF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4DF3322F"/>
    <w:multiLevelType w:val="multilevel"/>
    <w:tmpl w:val="5FF6DDF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B11CC4"/>
    <w:multiLevelType w:val="multilevel"/>
    <w:tmpl w:val="47445DC2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F40EA5"/>
    <w:multiLevelType w:val="multilevel"/>
    <w:tmpl w:val="48A42A0A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6A4D2C"/>
    <w:multiLevelType w:val="hybridMultilevel"/>
    <w:tmpl w:val="B490AC5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7A665C66"/>
    <w:multiLevelType w:val="multilevel"/>
    <w:tmpl w:val="6CE89CE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2940618">
    <w:abstractNumId w:val="0"/>
  </w:num>
  <w:num w:numId="2" w16cid:durableId="1507861761">
    <w:abstractNumId w:val="2"/>
  </w:num>
  <w:num w:numId="3" w16cid:durableId="253050700">
    <w:abstractNumId w:val="1"/>
  </w:num>
  <w:num w:numId="4" w16cid:durableId="305935282">
    <w:abstractNumId w:val="4"/>
  </w:num>
  <w:num w:numId="5" w16cid:durableId="283778621">
    <w:abstractNumId w:val="5"/>
  </w:num>
  <w:num w:numId="6" w16cid:durableId="521940994">
    <w:abstractNumId w:val="9"/>
  </w:num>
  <w:num w:numId="7" w16cid:durableId="2101683388">
    <w:abstractNumId w:val="7"/>
  </w:num>
  <w:num w:numId="8" w16cid:durableId="461966828">
    <w:abstractNumId w:val="6"/>
  </w:num>
  <w:num w:numId="9" w16cid:durableId="184439492">
    <w:abstractNumId w:val="8"/>
  </w:num>
  <w:num w:numId="10" w16cid:durableId="367413175">
    <w:abstractNumId w:val="3"/>
  </w:num>
  <w:num w:numId="11" w16cid:durableId="791945744">
    <w:abstractNumId w:val="13"/>
  </w:num>
  <w:num w:numId="12" w16cid:durableId="306975466">
    <w:abstractNumId w:val="15"/>
  </w:num>
  <w:num w:numId="13" w16cid:durableId="1684747179">
    <w:abstractNumId w:val="14"/>
  </w:num>
  <w:num w:numId="14" w16cid:durableId="880676997">
    <w:abstractNumId w:val="16"/>
  </w:num>
  <w:num w:numId="15" w16cid:durableId="1748844617">
    <w:abstractNumId w:val="12"/>
  </w:num>
  <w:num w:numId="16" w16cid:durableId="850145259">
    <w:abstractNumId w:val="11"/>
  </w:num>
  <w:num w:numId="17" w16cid:durableId="770590265">
    <w:abstractNumId w:val="18"/>
  </w:num>
  <w:num w:numId="18" w16cid:durableId="523713141">
    <w:abstractNumId w:val="17"/>
  </w:num>
  <w:num w:numId="19" w16cid:durableId="20485264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05C"/>
    <w:rsid w:val="00050A31"/>
    <w:rsid w:val="000539F8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71FF4"/>
    <w:rsid w:val="002B7F6D"/>
    <w:rsid w:val="002C2F53"/>
    <w:rsid w:val="0033518C"/>
    <w:rsid w:val="003437C2"/>
    <w:rsid w:val="00361A18"/>
    <w:rsid w:val="00377186"/>
    <w:rsid w:val="003A1C03"/>
    <w:rsid w:val="003F13FE"/>
    <w:rsid w:val="00414627"/>
    <w:rsid w:val="00425D63"/>
    <w:rsid w:val="004643D8"/>
    <w:rsid w:val="00497C24"/>
    <w:rsid w:val="004C7BA5"/>
    <w:rsid w:val="004E7628"/>
    <w:rsid w:val="004F48F2"/>
    <w:rsid w:val="005149B1"/>
    <w:rsid w:val="005208D4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003"/>
    <w:rsid w:val="0068470E"/>
    <w:rsid w:val="00695DCD"/>
    <w:rsid w:val="006A05CC"/>
    <w:rsid w:val="006A35A7"/>
    <w:rsid w:val="007152D7"/>
    <w:rsid w:val="00746C14"/>
    <w:rsid w:val="007C2C59"/>
    <w:rsid w:val="00801F23"/>
    <w:rsid w:val="00833666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124"/>
    <w:rsid w:val="009D3723"/>
    <w:rsid w:val="009E04F2"/>
    <w:rsid w:val="00A03B7B"/>
    <w:rsid w:val="00A200C9"/>
    <w:rsid w:val="00A250D5"/>
    <w:rsid w:val="00A32F56"/>
    <w:rsid w:val="00A36028"/>
    <w:rsid w:val="00A37A78"/>
    <w:rsid w:val="00A7238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071F"/>
    <w:rsid w:val="00BB7C2B"/>
    <w:rsid w:val="00BC1664"/>
    <w:rsid w:val="00BC2546"/>
    <w:rsid w:val="00C05085"/>
    <w:rsid w:val="00C14664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024F"/>
    <w:rsid w:val="00D07232"/>
    <w:rsid w:val="00D074E9"/>
    <w:rsid w:val="00D10245"/>
    <w:rsid w:val="00D11E83"/>
    <w:rsid w:val="00D21BDD"/>
    <w:rsid w:val="00D37AAE"/>
    <w:rsid w:val="00D37E5D"/>
    <w:rsid w:val="00D65F07"/>
    <w:rsid w:val="00D92BB7"/>
    <w:rsid w:val="00DA5125"/>
    <w:rsid w:val="00DC76D2"/>
    <w:rsid w:val="00DD30ED"/>
    <w:rsid w:val="00E02374"/>
    <w:rsid w:val="00E64C21"/>
    <w:rsid w:val="00EC24C6"/>
    <w:rsid w:val="00EF2933"/>
    <w:rsid w:val="00F05146"/>
    <w:rsid w:val="00F1115D"/>
    <w:rsid w:val="00F21E31"/>
    <w:rsid w:val="00F3513C"/>
    <w:rsid w:val="00F465C5"/>
    <w:rsid w:val="00F5180D"/>
    <w:rsid w:val="00F51B21"/>
    <w:rsid w:val="00F51D87"/>
    <w:rsid w:val="00F8455C"/>
    <w:rsid w:val="00FB3985"/>
    <w:rsid w:val="00FD3CA1"/>
    <w:rsid w:val="1E5A3937"/>
    <w:rsid w:val="1E6D6CA6"/>
    <w:rsid w:val="3D2E204C"/>
    <w:rsid w:val="6A347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8C54C67"/>
  <w15:docId w15:val="{4A04A6AB-3226-4B13-AE5B-3EEFD07BF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envelope return" w:qFormat="1"/>
    <w:lsdException w:name="endnote text" w:qFormat="1"/>
    <w:lsdException w:name="List Number 4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 w:qFormat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pPr>
      <w:spacing w:line="360" w:lineRule="auto"/>
      <w:ind w:firstLine="709"/>
      <w:jc w:val="both"/>
    </w:pPr>
    <w:rPr>
      <w:rFonts w:eastAsiaTheme="minorHAnsi" w:cstheme="minorBidi"/>
      <w:sz w:val="28"/>
      <w:szCs w:val="28"/>
      <w:lang w:eastAsia="en-US"/>
    </w:rPr>
  </w:style>
  <w:style w:type="paragraph" w:styleId="1">
    <w:name w:val="heading 1"/>
    <w:basedOn w:val="a1"/>
    <w:next w:val="a1"/>
    <w:qFormat/>
    <w:pPr>
      <w:keepNext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1">
    <w:name w:val="heading 2"/>
    <w:next w:val="a1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i/>
      <w:iCs/>
      <w:sz w:val="36"/>
      <w:szCs w:val="36"/>
      <w:lang w:val="en-US" w:eastAsia="zh-CN"/>
    </w:rPr>
  </w:style>
  <w:style w:type="paragraph" w:styleId="31">
    <w:name w:val="heading 3"/>
    <w:next w:val="a1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paragraph" w:styleId="41">
    <w:name w:val="heading 4"/>
    <w:basedOn w:val="a1"/>
    <w:next w:val="a1"/>
    <w:semiHidden/>
    <w:unhideWhenUsed/>
    <w:qFormat/>
    <w:pPr>
      <w:keepNext/>
      <w:spacing w:before="240" w:after="60"/>
      <w:jc w:val="left"/>
      <w:outlineLvl w:val="3"/>
    </w:pPr>
    <w:rPr>
      <w:b/>
      <w:bCs/>
    </w:rPr>
  </w:style>
  <w:style w:type="paragraph" w:styleId="51">
    <w:name w:val="heading 5"/>
    <w:basedOn w:val="a1"/>
    <w:next w:val="a1"/>
    <w:semiHidden/>
    <w:unhideWhenUsed/>
    <w:qFormat/>
    <w:pPr>
      <w:spacing w:before="240" w:after="60"/>
      <w:jc w:val="left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semiHidden/>
    <w:unhideWhenUsed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semiHidden/>
    <w:unhideWhenUsed/>
    <w:qFormat/>
    <w:p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1"/>
    <w:next w:val="a1"/>
    <w:semiHidden/>
    <w:unhideWhenUsed/>
    <w:qFormat/>
    <w:pPr>
      <w:spacing w:before="240" w:after="60"/>
      <w:jc w:val="left"/>
      <w:outlineLvl w:val="7"/>
    </w:pPr>
    <w:rPr>
      <w:i/>
      <w:iCs/>
      <w:sz w:val="24"/>
      <w:szCs w:val="24"/>
    </w:rPr>
  </w:style>
  <w:style w:type="paragraph" w:styleId="9">
    <w:name w:val="heading 9"/>
    <w:basedOn w:val="a1"/>
    <w:next w:val="a1"/>
    <w:semiHidden/>
    <w:unhideWhenUsed/>
    <w:qFormat/>
    <w:pPr>
      <w:spacing w:before="240" w:after="60"/>
      <w:jc w:val="left"/>
      <w:outlineLvl w:val="8"/>
    </w:pPr>
    <w:rPr>
      <w:rFonts w:ascii="Arial" w:hAnsi="Arial" w:cs="Arial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HTML">
    <w:name w:val="HTML Sample"/>
    <w:basedOn w:val="a2"/>
    <w:rPr>
      <w:rFonts w:ascii="Courier New" w:hAnsi="Courier New" w:cs="Courier New"/>
    </w:rPr>
  </w:style>
  <w:style w:type="character" w:styleId="a5">
    <w:name w:val="FollowedHyperlink"/>
    <w:basedOn w:val="a2"/>
    <w:rPr>
      <w:color w:val="800080"/>
      <w:u w:val="single"/>
    </w:rPr>
  </w:style>
  <w:style w:type="character" w:styleId="a6">
    <w:name w:val="footnote reference"/>
    <w:basedOn w:val="a2"/>
    <w:rPr>
      <w:vertAlign w:val="superscript"/>
    </w:rPr>
  </w:style>
  <w:style w:type="character" w:styleId="a7">
    <w:name w:val="annotation reference"/>
    <w:basedOn w:val="a2"/>
    <w:rPr>
      <w:sz w:val="21"/>
      <w:szCs w:val="21"/>
    </w:rPr>
  </w:style>
  <w:style w:type="character" w:styleId="a8">
    <w:name w:val="endnote reference"/>
    <w:basedOn w:val="a2"/>
    <w:rPr>
      <w:vertAlign w:val="superscript"/>
    </w:rPr>
  </w:style>
  <w:style w:type="character" w:styleId="HTML0">
    <w:name w:val="HTML Acronym"/>
    <w:basedOn w:val="a2"/>
  </w:style>
  <w:style w:type="character" w:styleId="a9">
    <w:name w:val="Emphasis"/>
    <w:basedOn w:val="a2"/>
    <w:qFormat/>
    <w:rPr>
      <w:i/>
      <w:iCs/>
    </w:rPr>
  </w:style>
  <w:style w:type="character" w:styleId="aa">
    <w:name w:val="Hyperlink"/>
    <w:basedOn w:val="a2"/>
    <w:uiPriority w:val="99"/>
    <w:rPr>
      <w:color w:val="0000FF"/>
      <w:u w:val="single"/>
    </w:rPr>
  </w:style>
  <w:style w:type="character" w:styleId="HTML1">
    <w:name w:val="HTML Keyboard"/>
    <w:basedOn w:val="a2"/>
    <w:rPr>
      <w:rFonts w:ascii="Courier New" w:hAnsi="Courier New" w:cs="Courier New"/>
      <w:sz w:val="20"/>
      <w:szCs w:val="20"/>
    </w:rPr>
  </w:style>
  <w:style w:type="character" w:styleId="HTML2">
    <w:name w:val="HTML Code"/>
    <w:basedOn w:val="a2"/>
    <w:uiPriority w:val="99"/>
    <w:rPr>
      <w:rFonts w:ascii="Courier New" w:hAnsi="Courier New" w:cs="Courier New"/>
      <w:sz w:val="20"/>
      <w:szCs w:val="20"/>
    </w:rPr>
  </w:style>
  <w:style w:type="character" w:styleId="ab">
    <w:name w:val="page number"/>
    <w:basedOn w:val="a2"/>
  </w:style>
  <w:style w:type="character" w:styleId="ac">
    <w:name w:val="line number"/>
    <w:basedOn w:val="a2"/>
  </w:style>
  <w:style w:type="character" w:styleId="HTML3">
    <w:name w:val="HTML Definition"/>
    <w:basedOn w:val="a2"/>
    <w:rPr>
      <w:i/>
      <w:iCs/>
    </w:rPr>
  </w:style>
  <w:style w:type="character" w:styleId="HTML4">
    <w:name w:val="HTML Variable"/>
    <w:basedOn w:val="a2"/>
    <w:rPr>
      <w:i/>
      <w:iCs/>
    </w:rPr>
  </w:style>
  <w:style w:type="character" w:styleId="HTML5">
    <w:name w:val="HTML Typewriter"/>
    <w:basedOn w:val="a2"/>
    <w:rPr>
      <w:rFonts w:ascii="Courier New" w:hAnsi="Courier New" w:cs="Courier New"/>
      <w:sz w:val="20"/>
      <w:szCs w:val="20"/>
    </w:rPr>
  </w:style>
  <w:style w:type="character" w:styleId="ad">
    <w:name w:val="Strong"/>
    <w:basedOn w:val="a2"/>
    <w:uiPriority w:val="22"/>
    <w:qFormat/>
    <w:rPr>
      <w:b/>
      <w:bCs/>
    </w:rPr>
  </w:style>
  <w:style w:type="character" w:styleId="HTML6">
    <w:name w:val="HTML Cite"/>
    <w:basedOn w:val="a2"/>
    <w:rPr>
      <w:i/>
      <w:iCs/>
    </w:rPr>
  </w:style>
  <w:style w:type="paragraph" w:styleId="ae">
    <w:name w:val="Balloon Text"/>
    <w:basedOn w:val="a1"/>
    <w:rPr>
      <w:sz w:val="16"/>
      <w:szCs w:val="16"/>
    </w:rPr>
  </w:style>
  <w:style w:type="paragraph" w:styleId="52">
    <w:name w:val="List 5"/>
    <w:basedOn w:val="a1"/>
    <w:pPr>
      <w:ind w:left="1800" w:hanging="360"/>
    </w:pPr>
  </w:style>
  <w:style w:type="paragraph" w:styleId="af">
    <w:name w:val="List Continue"/>
    <w:basedOn w:val="a1"/>
    <w:pPr>
      <w:spacing w:after="120"/>
      <w:ind w:left="360"/>
    </w:pPr>
  </w:style>
  <w:style w:type="paragraph" w:styleId="22">
    <w:name w:val="Body Text 2"/>
    <w:basedOn w:val="a1"/>
    <w:pPr>
      <w:spacing w:after="120" w:line="480" w:lineRule="auto"/>
    </w:pPr>
  </w:style>
  <w:style w:type="paragraph" w:styleId="5">
    <w:name w:val="List Number 5"/>
    <w:basedOn w:val="a1"/>
    <w:pPr>
      <w:numPr>
        <w:numId w:val="1"/>
      </w:numPr>
    </w:pPr>
  </w:style>
  <w:style w:type="paragraph" w:styleId="af0">
    <w:name w:val="Closing"/>
    <w:basedOn w:val="a1"/>
    <w:pPr>
      <w:ind w:left="4320"/>
    </w:pPr>
  </w:style>
  <w:style w:type="paragraph" w:styleId="af1">
    <w:name w:val="Normal Indent"/>
    <w:basedOn w:val="a1"/>
    <w:pPr>
      <w:ind w:left="708"/>
    </w:pPr>
  </w:style>
  <w:style w:type="paragraph" w:styleId="23">
    <w:name w:val="envelope return"/>
    <w:basedOn w:val="a1"/>
    <w:qFormat/>
    <w:rPr>
      <w:rFonts w:ascii="Arial" w:hAnsi="Arial" w:cs="Arial"/>
      <w:sz w:val="20"/>
    </w:rPr>
  </w:style>
  <w:style w:type="paragraph" w:styleId="af2">
    <w:name w:val="Plain Text"/>
    <w:basedOn w:val="a1"/>
    <w:rPr>
      <w:rFonts w:ascii="Courier New" w:hAnsi="Courier New" w:cs="Courier New"/>
      <w:sz w:val="20"/>
    </w:rPr>
  </w:style>
  <w:style w:type="paragraph" w:styleId="32">
    <w:name w:val="Body Text Indent 3"/>
    <w:basedOn w:val="a1"/>
    <w:pPr>
      <w:spacing w:after="120"/>
      <w:ind w:left="360"/>
    </w:pPr>
    <w:rPr>
      <w:sz w:val="16"/>
      <w:szCs w:val="16"/>
    </w:rPr>
  </w:style>
  <w:style w:type="paragraph" w:styleId="af3">
    <w:name w:val="endnote text"/>
    <w:basedOn w:val="a1"/>
    <w:qFormat/>
    <w:pPr>
      <w:snapToGrid w:val="0"/>
      <w:jc w:val="left"/>
    </w:pPr>
  </w:style>
  <w:style w:type="paragraph" w:styleId="af4">
    <w:name w:val="caption"/>
    <w:basedOn w:val="a1"/>
    <w:next w:val="a1"/>
    <w:semiHidden/>
    <w:unhideWhenUsed/>
    <w:qFormat/>
    <w:rPr>
      <w:rFonts w:ascii="Arial" w:eastAsia="SimHei" w:hAnsi="Arial" w:cs="Arial"/>
      <w:sz w:val="20"/>
    </w:rPr>
  </w:style>
  <w:style w:type="paragraph" w:styleId="af5">
    <w:name w:val="annotation text"/>
    <w:basedOn w:val="a1"/>
    <w:pPr>
      <w:jc w:val="left"/>
    </w:pPr>
  </w:style>
  <w:style w:type="paragraph" w:styleId="10">
    <w:name w:val="index 1"/>
    <w:basedOn w:val="a1"/>
    <w:next w:val="a1"/>
  </w:style>
  <w:style w:type="paragraph" w:styleId="af6">
    <w:name w:val="annotation subject"/>
    <w:basedOn w:val="af5"/>
    <w:next w:val="af5"/>
    <w:rPr>
      <w:b/>
      <w:bCs/>
    </w:rPr>
  </w:style>
  <w:style w:type="paragraph" w:styleId="af7">
    <w:name w:val="Document Map"/>
    <w:basedOn w:val="a1"/>
    <w:pPr>
      <w:shd w:val="clear" w:color="auto" w:fill="000080"/>
    </w:pPr>
  </w:style>
  <w:style w:type="paragraph" w:styleId="af8">
    <w:name w:val="footnote text"/>
    <w:basedOn w:val="a1"/>
    <w:pPr>
      <w:snapToGrid w:val="0"/>
      <w:jc w:val="left"/>
    </w:pPr>
    <w:rPr>
      <w:sz w:val="18"/>
      <w:szCs w:val="18"/>
    </w:rPr>
  </w:style>
  <w:style w:type="paragraph" w:styleId="80">
    <w:name w:val="toc 8"/>
    <w:basedOn w:val="a1"/>
    <w:next w:val="a1"/>
    <w:pPr>
      <w:ind w:leftChars="1400" w:left="2940"/>
    </w:pPr>
  </w:style>
  <w:style w:type="paragraph" w:styleId="24">
    <w:name w:val="index 2"/>
    <w:basedOn w:val="a1"/>
    <w:next w:val="a1"/>
    <w:pPr>
      <w:ind w:leftChars="200" w:left="200"/>
    </w:pPr>
  </w:style>
  <w:style w:type="paragraph" w:styleId="3">
    <w:name w:val="List Number 3"/>
    <w:basedOn w:val="a1"/>
    <w:pPr>
      <w:numPr>
        <w:numId w:val="2"/>
      </w:numPr>
    </w:pPr>
  </w:style>
  <w:style w:type="paragraph" w:styleId="HTML7">
    <w:name w:val="HTML Address"/>
    <w:basedOn w:val="a1"/>
    <w:rPr>
      <w:i/>
      <w:iCs/>
    </w:rPr>
  </w:style>
  <w:style w:type="paragraph" w:styleId="70">
    <w:name w:val="index 7"/>
    <w:basedOn w:val="a1"/>
    <w:next w:val="a1"/>
    <w:pPr>
      <w:ind w:leftChars="1200" w:left="1200"/>
    </w:pPr>
  </w:style>
  <w:style w:type="paragraph" w:styleId="33">
    <w:name w:val="index 3"/>
    <w:basedOn w:val="a1"/>
    <w:next w:val="a1"/>
    <w:pPr>
      <w:ind w:leftChars="400" w:left="400"/>
    </w:pPr>
  </w:style>
  <w:style w:type="paragraph" w:styleId="53">
    <w:name w:val="index 5"/>
    <w:basedOn w:val="a1"/>
    <w:next w:val="a1"/>
    <w:pPr>
      <w:ind w:leftChars="800" w:left="800"/>
    </w:pPr>
  </w:style>
  <w:style w:type="paragraph" w:styleId="42">
    <w:name w:val="index 4"/>
    <w:basedOn w:val="a1"/>
    <w:next w:val="a1"/>
    <w:pPr>
      <w:ind w:leftChars="600" w:left="600"/>
    </w:pPr>
  </w:style>
  <w:style w:type="paragraph" w:styleId="af9">
    <w:name w:val="header"/>
    <w:basedOn w:val="a1"/>
    <w:pPr>
      <w:tabs>
        <w:tab w:val="center" w:pos="4153"/>
        <w:tab w:val="right" w:pos="8306"/>
      </w:tabs>
    </w:pPr>
  </w:style>
  <w:style w:type="paragraph" w:styleId="90">
    <w:name w:val="toc 9"/>
    <w:basedOn w:val="a1"/>
    <w:next w:val="a1"/>
    <w:pPr>
      <w:ind w:leftChars="1600" w:left="3360"/>
    </w:pPr>
  </w:style>
  <w:style w:type="paragraph" w:styleId="71">
    <w:name w:val="toc 7"/>
    <w:basedOn w:val="a1"/>
    <w:next w:val="a1"/>
    <w:pPr>
      <w:ind w:leftChars="1200" w:left="2520"/>
    </w:pPr>
  </w:style>
  <w:style w:type="paragraph" w:styleId="60">
    <w:name w:val="index 6"/>
    <w:basedOn w:val="a1"/>
    <w:next w:val="a1"/>
    <w:pPr>
      <w:ind w:leftChars="1000" w:left="1000"/>
    </w:pPr>
  </w:style>
  <w:style w:type="paragraph" w:styleId="afa">
    <w:name w:val="envelope address"/>
    <w:basedOn w:val="a1"/>
    <w:pPr>
      <w:framePr w:w="7920" w:h="1980" w:hRule="exact" w:hSpace="180" w:wrap="around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81">
    <w:name w:val="index 8"/>
    <w:basedOn w:val="a1"/>
    <w:next w:val="a1"/>
    <w:pPr>
      <w:ind w:leftChars="1400" w:left="1400"/>
    </w:pPr>
  </w:style>
  <w:style w:type="paragraph" w:styleId="afb">
    <w:name w:val="Body Text"/>
    <w:basedOn w:val="a1"/>
    <w:pPr>
      <w:spacing w:after="120"/>
    </w:pPr>
  </w:style>
  <w:style w:type="paragraph" w:styleId="91">
    <w:name w:val="index 9"/>
    <w:basedOn w:val="a1"/>
    <w:next w:val="a1"/>
    <w:pPr>
      <w:ind w:leftChars="1600" w:left="1600"/>
    </w:pPr>
  </w:style>
  <w:style w:type="paragraph" w:styleId="4">
    <w:name w:val="List Number 4"/>
    <w:basedOn w:val="a1"/>
    <w:qFormat/>
    <w:pPr>
      <w:numPr>
        <w:numId w:val="3"/>
      </w:numPr>
    </w:pPr>
  </w:style>
  <w:style w:type="paragraph" w:styleId="afc">
    <w:name w:val="toa heading"/>
    <w:basedOn w:val="a1"/>
    <w:next w:val="a1"/>
    <w:pPr>
      <w:spacing w:before="120"/>
    </w:pPr>
    <w:rPr>
      <w:rFonts w:ascii="Arial" w:hAnsi="Arial" w:cs="Arial"/>
      <w:sz w:val="24"/>
      <w:szCs w:val="24"/>
    </w:rPr>
  </w:style>
  <w:style w:type="paragraph" w:styleId="afd">
    <w:name w:val="index heading"/>
    <w:basedOn w:val="a1"/>
    <w:next w:val="10"/>
    <w:rPr>
      <w:rFonts w:ascii="Arial" w:hAnsi="Arial" w:cs="Arial"/>
      <w:b/>
      <w:bCs/>
    </w:rPr>
  </w:style>
  <w:style w:type="paragraph" w:styleId="11">
    <w:name w:val="toc 1"/>
    <w:basedOn w:val="a1"/>
    <w:next w:val="a1"/>
    <w:uiPriority w:val="39"/>
  </w:style>
  <w:style w:type="paragraph" w:styleId="afe">
    <w:name w:val="table of authorities"/>
    <w:basedOn w:val="a1"/>
    <w:next w:val="a1"/>
    <w:pPr>
      <w:ind w:leftChars="200" w:left="420"/>
    </w:pPr>
  </w:style>
  <w:style w:type="paragraph" w:styleId="aff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line="360" w:lineRule="auto"/>
      <w:ind w:firstLineChars="125" w:firstLine="250"/>
      <w:jc w:val="both"/>
    </w:pPr>
    <w:rPr>
      <w:rFonts w:ascii="Courier New" w:eastAsiaTheme="minorEastAsia" w:hAnsi="Courier New" w:cs="Courier New"/>
      <w:kern w:val="2"/>
      <w:sz w:val="24"/>
      <w:szCs w:val="24"/>
      <w:lang w:val="en-US" w:eastAsia="zh-CN"/>
    </w:rPr>
  </w:style>
  <w:style w:type="paragraph" w:styleId="61">
    <w:name w:val="toc 6"/>
    <w:basedOn w:val="a1"/>
    <w:next w:val="a1"/>
    <w:pPr>
      <w:ind w:leftChars="1000" w:left="2100"/>
    </w:pPr>
  </w:style>
  <w:style w:type="paragraph" w:styleId="aff0">
    <w:name w:val="table of figures"/>
    <w:basedOn w:val="a1"/>
    <w:next w:val="a1"/>
    <w:pPr>
      <w:ind w:leftChars="200" w:left="200" w:hangingChars="200" w:hanging="200"/>
    </w:pPr>
  </w:style>
  <w:style w:type="paragraph" w:styleId="34">
    <w:name w:val="toc 3"/>
    <w:basedOn w:val="a1"/>
    <w:next w:val="a1"/>
    <w:pPr>
      <w:ind w:leftChars="400" w:left="840"/>
    </w:pPr>
  </w:style>
  <w:style w:type="paragraph" w:styleId="25">
    <w:name w:val="toc 2"/>
    <w:basedOn w:val="a1"/>
    <w:next w:val="a1"/>
    <w:pPr>
      <w:ind w:leftChars="200" w:left="420"/>
    </w:pPr>
  </w:style>
  <w:style w:type="paragraph" w:styleId="43">
    <w:name w:val="toc 4"/>
    <w:basedOn w:val="a1"/>
    <w:next w:val="a1"/>
    <w:pPr>
      <w:ind w:leftChars="600" w:left="1260"/>
    </w:pPr>
  </w:style>
  <w:style w:type="paragraph" w:styleId="54">
    <w:name w:val="toc 5"/>
    <w:basedOn w:val="a1"/>
    <w:next w:val="a1"/>
    <w:pPr>
      <w:ind w:leftChars="800" w:left="1680"/>
    </w:pPr>
  </w:style>
  <w:style w:type="paragraph" w:styleId="aff1">
    <w:name w:val="Note Heading"/>
    <w:basedOn w:val="a1"/>
    <w:next w:val="a1"/>
  </w:style>
  <w:style w:type="paragraph" w:styleId="aff2">
    <w:name w:val="Date"/>
    <w:basedOn w:val="a1"/>
    <w:next w:val="a1"/>
  </w:style>
  <w:style w:type="paragraph" w:styleId="50">
    <w:name w:val="List Bullet 5"/>
    <w:basedOn w:val="a1"/>
    <w:pPr>
      <w:numPr>
        <w:numId w:val="4"/>
      </w:numPr>
    </w:pPr>
  </w:style>
  <w:style w:type="paragraph" w:styleId="aff3">
    <w:name w:val="Body Text First Indent"/>
    <w:basedOn w:val="afb"/>
    <w:pPr>
      <w:ind w:firstLine="210"/>
    </w:pPr>
  </w:style>
  <w:style w:type="paragraph" w:styleId="26">
    <w:name w:val="Body Text First Indent 2"/>
    <w:basedOn w:val="aff4"/>
    <w:pPr>
      <w:ind w:firstLine="210"/>
    </w:pPr>
  </w:style>
  <w:style w:type="paragraph" w:styleId="aff4">
    <w:name w:val="Body Text Indent"/>
    <w:basedOn w:val="a1"/>
    <w:pPr>
      <w:spacing w:after="120"/>
      <w:ind w:left="360"/>
    </w:pPr>
  </w:style>
  <w:style w:type="paragraph" w:styleId="40">
    <w:name w:val="List Bullet 4"/>
    <w:basedOn w:val="a1"/>
    <w:pPr>
      <w:numPr>
        <w:numId w:val="5"/>
      </w:numPr>
    </w:pPr>
  </w:style>
  <w:style w:type="paragraph" w:styleId="a0">
    <w:name w:val="List Bullet"/>
    <w:basedOn w:val="a1"/>
    <w:pPr>
      <w:numPr>
        <w:numId w:val="6"/>
      </w:numPr>
    </w:pPr>
  </w:style>
  <w:style w:type="paragraph" w:styleId="20">
    <w:name w:val="List Bullet 2"/>
    <w:basedOn w:val="a1"/>
    <w:pPr>
      <w:numPr>
        <w:numId w:val="7"/>
      </w:numPr>
    </w:pPr>
  </w:style>
  <w:style w:type="paragraph" w:styleId="30">
    <w:name w:val="List Bullet 3"/>
    <w:basedOn w:val="a1"/>
    <w:pPr>
      <w:numPr>
        <w:numId w:val="8"/>
      </w:numPr>
    </w:pPr>
  </w:style>
  <w:style w:type="paragraph" w:styleId="aff5">
    <w:name w:val="Title"/>
    <w:basedOn w:val="a1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aff6">
    <w:name w:val="footer"/>
    <w:basedOn w:val="a1"/>
    <w:pPr>
      <w:tabs>
        <w:tab w:val="center" w:pos="4153"/>
        <w:tab w:val="right" w:pos="8306"/>
      </w:tabs>
    </w:pPr>
  </w:style>
  <w:style w:type="paragraph" w:styleId="a">
    <w:name w:val="List Number"/>
    <w:basedOn w:val="a1"/>
    <w:pPr>
      <w:numPr>
        <w:numId w:val="9"/>
      </w:numPr>
    </w:pPr>
  </w:style>
  <w:style w:type="paragraph" w:styleId="2">
    <w:name w:val="List Number 2"/>
    <w:basedOn w:val="a1"/>
    <w:pPr>
      <w:numPr>
        <w:numId w:val="10"/>
      </w:numPr>
    </w:pPr>
  </w:style>
  <w:style w:type="paragraph" w:styleId="aff7">
    <w:name w:val="List"/>
    <w:basedOn w:val="a1"/>
    <w:pPr>
      <w:ind w:left="360" w:hanging="360"/>
    </w:pPr>
  </w:style>
  <w:style w:type="paragraph" w:styleId="aff8">
    <w:name w:val="Normal (Web)"/>
    <w:uiPriority w:val="99"/>
    <w:pPr>
      <w:spacing w:beforeAutospacing="1" w:afterAutospacing="1"/>
    </w:pPr>
    <w:rPr>
      <w:sz w:val="24"/>
      <w:szCs w:val="24"/>
      <w:lang w:val="en-US" w:eastAsia="zh-CN"/>
    </w:rPr>
  </w:style>
  <w:style w:type="paragraph" w:styleId="35">
    <w:name w:val="Body Text 3"/>
    <w:basedOn w:val="a1"/>
    <w:pPr>
      <w:spacing w:after="120"/>
    </w:pPr>
    <w:rPr>
      <w:sz w:val="16"/>
      <w:szCs w:val="16"/>
    </w:rPr>
  </w:style>
  <w:style w:type="paragraph" w:styleId="27">
    <w:name w:val="Body Text Indent 2"/>
    <w:basedOn w:val="a1"/>
    <w:pPr>
      <w:spacing w:after="120" w:line="480" w:lineRule="auto"/>
      <w:ind w:left="360"/>
    </w:pPr>
  </w:style>
  <w:style w:type="paragraph" w:styleId="aff9">
    <w:name w:val="Subtitle"/>
    <w:basedOn w:val="a1"/>
    <w:qFormat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affa">
    <w:name w:val="Signature"/>
    <w:basedOn w:val="a1"/>
    <w:pPr>
      <w:ind w:left="4320"/>
    </w:pPr>
  </w:style>
  <w:style w:type="paragraph" w:styleId="affb">
    <w:name w:val="Salutation"/>
    <w:basedOn w:val="a1"/>
    <w:next w:val="a1"/>
  </w:style>
  <w:style w:type="paragraph" w:styleId="28">
    <w:name w:val="List Continue 2"/>
    <w:basedOn w:val="a1"/>
    <w:pPr>
      <w:spacing w:after="120"/>
      <w:ind w:left="720"/>
    </w:pPr>
  </w:style>
  <w:style w:type="paragraph" w:styleId="36">
    <w:name w:val="List Continue 3"/>
    <w:basedOn w:val="a1"/>
    <w:pPr>
      <w:spacing w:after="120"/>
      <w:ind w:left="1080"/>
    </w:pPr>
  </w:style>
  <w:style w:type="paragraph" w:styleId="44">
    <w:name w:val="List Continue 4"/>
    <w:basedOn w:val="a1"/>
    <w:pPr>
      <w:spacing w:after="120"/>
      <w:ind w:left="1440"/>
    </w:pPr>
  </w:style>
  <w:style w:type="paragraph" w:styleId="55">
    <w:name w:val="List Continue 5"/>
    <w:basedOn w:val="a1"/>
    <w:pPr>
      <w:spacing w:after="120"/>
      <w:ind w:left="1800"/>
    </w:pPr>
  </w:style>
  <w:style w:type="paragraph" w:styleId="29">
    <w:name w:val="List 2"/>
    <w:basedOn w:val="a1"/>
    <w:pPr>
      <w:ind w:left="720" w:hanging="360"/>
    </w:pPr>
  </w:style>
  <w:style w:type="paragraph" w:styleId="37">
    <w:name w:val="List 3"/>
    <w:basedOn w:val="a1"/>
    <w:pPr>
      <w:ind w:left="1080" w:hanging="360"/>
    </w:pPr>
  </w:style>
  <w:style w:type="paragraph" w:styleId="45">
    <w:name w:val="List 4"/>
    <w:basedOn w:val="a1"/>
    <w:pPr>
      <w:ind w:left="1440" w:hanging="360"/>
    </w:pPr>
  </w:style>
  <w:style w:type="paragraph" w:styleId="HTML8">
    <w:name w:val="HTML Preformatted"/>
    <w:basedOn w:val="a1"/>
    <w:rPr>
      <w:rFonts w:ascii="Courier New" w:hAnsi="Courier New" w:cs="Courier New"/>
      <w:sz w:val="20"/>
    </w:rPr>
  </w:style>
  <w:style w:type="paragraph" w:styleId="affc">
    <w:name w:val="Block Text"/>
    <w:basedOn w:val="a1"/>
    <w:pPr>
      <w:spacing w:after="120"/>
      <w:ind w:left="1440" w:right="1440"/>
    </w:pPr>
  </w:style>
  <w:style w:type="paragraph" w:styleId="affd">
    <w:name w:val="Message Header"/>
    <w:basedOn w:val="a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affe">
    <w:name w:val="E-mail Signature"/>
    <w:basedOn w:val="a1"/>
  </w:style>
  <w:style w:type="table" w:styleId="2a">
    <w:name w:val="Table Colorful 2"/>
    <w:basedOn w:val="a3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Grid 2"/>
    <w:basedOn w:val="a3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">
    <w:name w:val="Table Subtle 1"/>
    <w:basedOn w:val="a3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">
    <w:name w:val="Table Theme"/>
    <w:basedOn w:val="a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Table Web 3"/>
    <w:basedOn w:val="a3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Table Grid 6"/>
    <w:basedOn w:val="a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13">
    <w:name w:val="Table Simple 1"/>
    <w:basedOn w:val="a3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6" w:space="0" w:color="008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Grid 1"/>
    <w:basedOn w:val="a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3D effects 2"/>
    <w:basedOn w:val="a3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5">
    <w:name w:val="Table List 5"/>
    <w:basedOn w:val="a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Classic 4"/>
    <w:basedOn w:val="a3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0">
    <w:name w:val="Table Grid"/>
    <w:basedOn w:val="a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5">
    <w:name w:val="Table Classic 1"/>
    <w:basedOn w:val="a3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6">
    <w:name w:val="Table Grid 5"/>
    <w:basedOn w:val="a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38">
    <w:name w:val="Table 3D effects 3"/>
    <w:basedOn w:val="a3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olumns 3"/>
    <w:basedOn w:val="a3"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7">
    <w:name w:val="Table Columns 4"/>
    <w:basedOn w:val="a3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3a">
    <w:name w:val="Table Classic 3"/>
    <w:basedOn w:val="a3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1">
    <w:name w:val="Table Professional"/>
    <w:basedOn w:val="a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2">
    <w:name w:val="Table Elegant"/>
    <w:basedOn w:val="a3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6">
    <w:name w:val="Table Colorful 1"/>
    <w:basedOn w:val="a3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30">
    <w:name w:val="Table List 3"/>
    <w:basedOn w:val="a3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2">
    <w:name w:val="Table Web 2"/>
    <w:basedOn w:val="a3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7">
    <w:name w:val="Table List 7"/>
    <w:basedOn w:val="a3"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single" w:sz="12" w:space="0" w:color="00800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afff3">
    <w:name w:val="Table Contemporary"/>
    <w:basedOn w:val="a3"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-6">
    <w:name w:val="Table List 6"/>
    <w:basedOn w:val="a3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48">
    <w:name w:val="Table Grid 4"/>
    <w:basedOn w:val="a3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Columns 1"/>
    <w:basedOn w:val="a3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8">
    <w:name w:val="Table List 8"/>
    <w:basedOn w:val="a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3b">
    <w:name w:val="Table Grid 3"/>
    <w:basedOn w:val="a3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Subtle 2"/>
    <w:basedOn w:val="a3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4">
    <w:name w:val="Table List 4"/>
    <w:basedOn w:val="a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-1">
    <w:name w:val="Table List 1"/>
    <w:basedOn w:val="a3"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10">
    <w:name w:val="Table Web 1"/>
    <w:basedOn w:val="a3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Colorful 3"/>
    <w:basedOn w:val="a3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sz="36" w:space="0" w:color="000000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57">
    <w:name w:val="Table Columns 5"/>
    <w:basedOn w:val="a3"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sz="6" w:space="0" w:color="80808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2e">
    <w:name w:val="Table Classic 2"/>
    <w:basedOn w:val="a3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2">
    <w:name w:val="Table Grid 7"/>
    <w:basedOn w:val="a3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18">
    <w:name w:val="Table 3D effects 1"/>
    <w:basedOn w:val="a3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sz="6" w:space="0" w:color="80808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Columns 2"/>
    <w:basedOn w:val="a3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Simple 2"/>
    <w:basedOn w:val="a3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Simple 3"/>
    <w:basedOn w:val="a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82">
    <w:name w:val="Table Grid 8"/>
    <w:basedOn w:val="a3"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20">
    <w:name w:val="Table List 2"/>
    <w:basedOn w:val="a3"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afff4">
    <w:name w:val="ацффф"/>
    <w:basedOn w:val="a1"/>
    <w:qFormat/>
    <w:pPr>
      <w:spacing w:line="276" w:lineRule="auto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3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85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04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1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87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92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61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3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967</Words>
  <Characters>5515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Eugene</dc:creator>
  <cp:lastModifiedBy>Admin</cp:lastModifiedBy>
  <cp:revision>2</cp:revision>
  <cp:lastPrinted>2025-02-12T00:49:00Z</cp:lastPrinted>
  <dcterms:created xsi:type="dcterms:W3CDTF">2025-02-12T16:27:00Z</dcterms:created>
  <dcterms:modified xsi:type="dcterms:W3CDTF">2025-02-12T16:27:00Z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1049-12.2.0.19805</vt:lpwstr>
  </property>
  <property fmtid="{D5CDD505-2E9C-101B-9397-08002B2CF9AE}" pid="3" name="ICV">
    <vt:lpwstr>7F5F06502F39410A9D67D7A4B763DDC6_12</vt:lpwstr>
  </property>
</Properties>
</file>